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9EF4" w14:textId="77777777" w:rsidR="009102C8" w:rsidRDefault="00D405CF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2B0F9EF5" w14:textId="77777777" w:rsidR="009102C8" w:rsidRDefault="009102C8"/>
    <w:p w14:paraId="2B0F9EF6" w14:textId="77777777" w:rsidR="009102C8" w:rsidRDefault="00D405C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"Ya"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3641"/>
        <w:gridCol w:w="2157"/>
        <w:gridCol w:w="2158"/>
      </w:tblGrid>
      <w:tr w:rsidR="009102C8" w14:paraId="2B0F9EFB" w14:textId="77777777">
        <w:trPr>
          <w:trHeight w:val="558"/>
        </w:trPr>
        <w:tc>
          <w:tcPr>
            <w:tcW w:w="675" w:type="dxa"/>
            <w:vAlign w:val="center"/>
          </w:tcPr>
          <w:p w14:paraId="2B0F9EF7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14:paraId="2B0F9EF8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2B0F9EF9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2B0F9EFA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9102C8" w14:paraId="2B0F9F00" w14:textId="77777777">
        <w:trPr>
          <w:trHeight w:val="454"/>
        </w:trPr>
        <w:tc>
          <w:tcPr>
            <w:tcW w:w="675" w:type="dxa"/>
            <w:vAlign w:val="center"/>
          </w:tcPr>
          <w:p w14:paraId="2B0F9EFC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2B0F9EFD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2B0F9EFE" w14:textId="248B9834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EFF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5" w14:textId="77777777">
        <w:trPr>
          <w:trHeight w:val="454"/>
        </w:trPr>
        <w:tc>
          <w:tcPr>
            <w:tcW w:w="675" w:type="dxa"/>
            <w:vAlign w:val="center"/>
          </w:tcPr>
          <w:p w14:paraId="2B0F9F01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2B0F9F02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2B0F9F03" w14:textId="4CD7212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4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A" w14:textId="77777777">
        <w:trPr>
          <w:trHeight w:val="454"/>
        </w:trPr>
        <w:tc>
          <w:tcPr>
            <w:tcW w:w="675" w:type="dxa"/>
            <w:vAlign w:val="center"/>
          </w:tcPr>
          <w:p w14:paraId="2B0F9F06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2B0F9F07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2B0F9F08" w14:textId="2C6B98D6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9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F" w14:textId="77777777">
        <w:trPr>
          <w:trHeight w:val="454"/>
        </w:trPr>
        <w:tc>
          <w:tcPr>
            <w:tcW w:w="675" w:type="dxa"/>
            <w:vAlign w:val="center"/>
          </w:tcPr>
          <w:p w14:paraId="2B0F9F0B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2B0F9F0C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2B0F9F0D" w14:textId="3860695E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E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14" w14:textId="77777777">
        <w:trPr>
          <w:trHeight w:val="454"/>
        </w:trPr>
        <w:tc>
          <w:tcPr>
            <w:tcW w:w="675" w:type="dxa"/>
            <w:vAlign w:val="center"/>
          </w:tcPr>
          <w:p w14:paraId="2B0F9F10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2B0F9F11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2B0F9F12" w14:textId="37C2DBE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3" w14:textId="351608E9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19" w14:textId="77777777">
        <w:trPr>
          <w:trHeight w:val="454"/>
        </w:trPr>
        <w:tc>
          <w:tcPr>
            <w:tcW w:w="675" w:type="dxa"/>
            <w:vAlign w:val="center"/>
          </w:tcPr>
          <w:p w14:paraId="2B0F9F15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2B0F9F16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2B0F9F17" w14:textId="40BC7E01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8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:rsidRPr="00EC35B8" w14:paraId="2B0F9F1E" w14:textId="77777777">
        <w:trPr>
          <w:trHeight w:val="454"/>
        </w:trPr>
        <w:tc>
          <w:tcPr>
            <w:tcW w:w="675" w:type="dxa"/>
            <w:vAlign w:val="center"/>
          </w:tcPr>
          <w:p w14:paraId="2B0F9F1A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2B0F9F1B" w14:textId="77777777" w:rsidR="009102C8" w:rsidRPr="00EC35B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EC35B8">
              <w:rPr>
                <w:rFonts w:ascii="Arial" w:hAnsi="Arial" w:cs="Arial"/>
                <w:sz w:val="24"/>
                <w:szCs w:val="24"/>
                <w:lang w:val="fi-FI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2B0F9F1C" w14:textId="3DD5C708" w:rsidR="009102C8" w:rsidRPr="00EC35B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D" w14:textId="77777777" w:rsidR="009102C8" w:rsidRPr="00EC35B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9102C8" w14:paraId="2B0F9F23" w14:textId="77777777">
        <w:trPr>
          <w:trHeight w:val="454"/>
        </w:trPr>
        <w:tc>
          <w:tcPr>
            <w:tcW w:w="675" w:type="dxa"/>
            <w:vAlign w:val="center"/>
          </w:tcPr>
          <w:p w14:paraId="2B0F9F1F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2B0F9F20" w14:textId="77777777" w:rsidR="009102C8" w:rsidRDefault="00D405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14:paraId="2B0F9F21" w14:textId="21264BE9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22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28" w14:textId="77777777">
        <w:trPr>
          <w:trHeight w:val="454"/>
        </w:trPr>
        <w:tc>
          <w:tcPr>
            <w:tcW w:w="675" w:type="dxa"/>
            <w:vAlign w:val="center"/>
          </w:tcPr>
          <w:p w14:paraId="2B0F9F24" w14:textId="77777777" w:rsidR="009102C8" w:rsidRDefault="00D4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2B0F9F25" w14:textId="77777777" w:rsidR="009102C8" w:rsidRDefault="00D405CF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2B0F9F26" w14:textId="3E9FD8F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27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B0F9F29" w14:textId="77777777" w:rsidR="009102C8" w:rsidRDefault="009102C8">
      <w:pPr>
        <w:rPr>
          <w:rFonts w:ascii="Arial" w:hAnsi="Arial" w:cs="Arial"/>
          <w:sz w:val="24"/>
          <w:szCs w:val="24"/>
        </w:rPr>
      </w:pPr>
    </w:p>
    <w:p w14:paraId="2B0F9F2A" w14:textId="77777777" w:rsidR="009102C8" w:rsidRDefault="009102C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1"/>
        <w:gridCol w:w="1398"/>
        <w:gridCol w:w="3471"/>
      </w:tblGrid>
      <w:tr w:rsidR="009102C8" w14:paraId="2B0F9F2E" w14:textId="77777777">
        <w:trPr>
          <w:trHeight w:val="585"/>
        </w:trPr>
        <w:tc>
          <w:tcPr>
            <w:tcW w:w="3834" w:type="dxa"/>
          </w:tcPr>
          <w:p w14:paraId="2B0F9F2B" w14:textId="31F7DEFD" w:rsidR="009102C8" w:rsidRDefault="00D405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oleh:</w:t>
            </w:r>
            <w:r w:rsidR="00CB0054">
              <w:rPr>
                <w:rFonts w:ascii="Arial" w:hAnsi="Arial" w:cs="Arial"/>
                <w:sz w:val="24"/>
                <w:szCs w:val="24"/>
              </w:rPr>
              <w:t>Muhammad</w:t>
            </w:r>
            <w:proofErr w:type="spellEnd"/>
            <w:proofErr w:type="gramEnd"/>
            <w:r w:rsidR="00CB005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B0054">
              <w:rPr>
                <w:rFonts w:ascii="Arial" w:hAnsi="Arial" w:cs="Arial"/>
                <w:sz w:val="24"/>
                <w:szCs w:val="24"/>
              </w:rPr>
              <w:t>Najwan</w:t>
            </w:r>
            <w:proofErr w:type="spellEnd"/>
            <w:r w:rsidR="00CB0054">
              <w:rPr>
                <w:rFonts w:ascii="Arial" w:hAnsi="Arial" w:cs="Arial"/>
                <w:sz w:val="24"/>
                <w:szCs w:val="24"/>
              </w:rPr>
              <w:t xml:space="preserve"> Bin Abdul </w:t>
            </w:r>
            <w:proofErr w:type="spellStart"/>
            <w:r w:rsidR="00CB0054">
              <w:rPr>
                <w:rFonts w:ascii="Arial" w:hAnsi="Arial" w:cs="Arial"/>
                <w:sz w:val="24"/>
                <w:szCs w:val="24"/>
              </w:rPr>
              <w:t>Syukor</w:t>
            </w:r>
            <w:proofErr w:type="spellEnd"/>
          </w:p>
        </w:tc>
        <w:tc>
          <w:tcPr>
            <w:tcW w:w="1518" w:type="dxa"/>
          </w:tcPr>
          <w:p w14:paraId="2B0F9F2C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2D" w14:textId="7628E890" w:rsidR="009102C8" w:rsidRDefault="00D405C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 w:rsidR="004624E1">
              <w:rPr>
                <w:rFonts w:ascii="Arial" w:hAnsi="Arial" w:cs="Arial"/>
                <w:sz w:val="24"/>
                <w:szCs w:val="24"/>
              </w:rPr>
              <w:t>;</w:t>
            </w:r>
            <w:r w:rsidR="008D36ED">
              <w:rPr>
                <w:rFonts w:ascii="Arial" w:hAnsi="Arial" w:cs="Arial"/>
                <w:sz w:val="24"/>
                <w:szCs w:val="24"/>
              </w:rPr>
              <w:t>Ts.Muhammad</w:t>
            </w:r>
            <w:proofErr w:type="spellEnd"/>
            <w:r w:rsidR="008D36ED">
              <w:rPr>
                <w:rFonts w:ascii="Arial" w:hAnsi="Arial" w:cs="Arial"/>
                <w:sz w:val="24"/>
                <w:szCs w:val="24"/>
              </w:rPr>
              <w:t xml:space="preserve"> Nur Fahmi </w:t>
            </w:r>
            <w:proofErr w:type="spellStart"/>
            <w:r w:rsidR="008D36ED"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 w:rsidR="008D36ED">
              <w:rPr>
                <w:rFonts w:ascii="Arial" w:hAnsi="Arial" w:cs="Arial"/>
                <w:sz w:val="24"/>
                <w:szCs w:val="24"/>
              </w:rPr>
              <w:t xml:space="preserve"> Bin Mohd </w:t>
            </w:r>
            <w:proofErr w:type="spellStart"/>
            <w:r w:rsidR="008D36ED">
              <w:rPr>
                <w:rFonts w:ascii="Arial" w:hAnsi="Arial" w:cs="Arial"/>
                <w:sz w:val="24"/>
                <w:szCs w:val="24"/>
              </w:rPr>
              <w:t>Yusoff</w:t>
            </w:r>
            <w:proofErr w:type="spellEnd"/>
          </w:p>
        </w:tc>
      </w:tr>
      <w:tr w:rsidR="009102C8" w14:paraId="2B0F9F32" w14:textId="77777777" w:rsidTr="00BD3138">
        <w:trPr>
          <w:trHeight w:val="576"/>
        </w:trPr>
        <w:tc>
          <w:tcPr>
            <w:tcW w:w="3834" w:type="dxa"/>
          </w:tcPr>
          <w:p w14:paraId="2B0F9F2F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14:paraId="2B0F9F30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1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36" w14:textId="77777777">
        <w:tc>
          <w:tcPr>
            <w:tcW w:w="3834" w:type="dxa"/>
          </w:tcPr>
          <w:p w14:paraId="2B0F9F33" w14:textId="09956799" w:rsidR="009102C8" w:rsidRDefault="004624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2B0F9F34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5" w14:textId="77777777" w:rsidR="009102C8" w:rsidRDefault="00D405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9102C8" w14:paraId="2B0F9F3A" w14:textId="77777777">
        <w:tc>
          <w:tcPr>
            <w:tcW w:w="3834" w:type="dxa"/>
          </w:tcPr>
          <w:p w14:paraId="2B0F9F37" w14:textId="0FA95FB7" w:rsidR="009102C8" w:rsidRDefault="00D405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</w:t>
            </w:r>
            <w:r w:rsidR="004624E1">
              <w:rPr>
                <w:rFonts w:ascii="Arial" w:hAnsi="Arial" w:cs="Arial"/>
                <w:sz w:val="24"/>
                <w:szCs w:val="24"/>
              </w:rPr>
              <w:t>19/</w:t>
            </w:r>
            <w:r w:rsidR="00C11737">
              <w:rPr>
                <w:rFonts w:ascii="Arial" w:hAnsi="Arial" w:cs="Arial"/>
                <w:sz w:val="24"/>
                <w:szCs w:val="24"/>
              </w:rPr>
              <w:t>5</w:t>
            </w:r>
            <w:r w:rsidR="004624E1">
              <w:rPr>
                <w:rFonts w:ascii="Arial" w:hAnsi="Arial" w:cs="Arial"/>
                <w:sz w:val="24"/>
                <w:szCs w:val="24"/>
              </w:rPr>
              <w:t>/2026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18" w:type="dxa"/>
          </w:tcPr>
          <w:p w14:paraId="2B0F9F38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9" w14:textId="653EB780" w:rsidR="009102C8" w:rsidRDefault="00D405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</w:t>
            </w:r>
            <w:r w:rsidR="004624E1">
              <w:rPr>
                <w:rFonts w:ascii="Arial" w:hAnsi="Arial" w:cs="Arial"/>
                <w:sz w:val="24"/>
                <w:szCs w:val="24"/>
              </w:rPr>
              <w:t>19/</w:t>
            </w:r>
            <w:r w:rsidR="00C11737">
              <w:rPr>
                <w:rFonts w:ascii="Arial" w:hAnsi="Arial" w:cs="Arial"/>
                <w:sz w:val="24"/>
                <w:szCs w:val="24"/>
              </w:rPr>
              <w:t>5</w:t>
            </w:r>
            <w:r w:rsidR="004624E1">
              <w:rPr>
                <w:rFonts w:ascii="Arial" w:hAnsi="Arial" w:cs="Arial"/>
                <w:sz w:val="24"/>
                <w:szCs w:val="24"/>
              </w:rPr>
              <w:t>/2026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14:paraId="2B0F9F3B" w14:textId="3C845C91" w:rsidR="009102C8" w:rsidRDefault="00D92A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B0F9F3C" w14:textId="77777777" w:rsidR="009102C8" w:rsidRDefault="00D405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2B0F9F3E" w14:textId="16C767CD" w:rsidR="009102C8" w:rsidRDefault="00D405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sectPr w:rsidR="009102C8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0C719" w14:textId="77777777" w:rsidR="00D405CF" w:rsidRDefault="00D405CF">
      <w:pPr>
        <w:spacing w:line="240" w:lineRule="auto"/>
      </w:pPr>
      <w:r>
        <w:separator/>
      </w:r>
    </w:p>
  </w:endnote>
  <w:endnote w:type="continuationSeparator" w:id="0">
    <w:p w14:paraId="72FB0597" w14:textId="77777777" w:rsidR="00D405CF" w:rsidRDefault="00D405CF">
      <w:pPr>
        <w:spacing w:line="240" w:lineRule="auto"/>
      </w:pPr>
      <w:r>
        <w:continuationSeparator/>
      </w:r>
    </w:p>
  </w:endnote>
  <w:endnote w:type="continuationNotice" w:id="1">
    <w:p w14:paraId="11F29F29" w14:textId="77777777" w:rsidR="00D405CF" w:rsidRDefault="00D405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F9F44" w14:textId="77777777" w:rsidR="009102C8" w:rsidRDefault="00D405CF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B7D45" w14:textId="77777777" w:rsidR="00D405CF" w:rsidRDefault="00D405CF">
      <w:pPr>
        <w:spacing w:after="0"/>
      </w:pPr>
      <w:r>
        <w:separator/>
      </w:r>
    </w:p>
  </w:footnote>
  <w:footnote w:type="continuationSeparator" w:id="0">
    <w:p w14:paraId="732FDE77" w14:textId="77777777" w:rsidR="00D405CF" w:rsidRDefault="00D405CF">
      <w:pPr>
        <w:spacing w:after="0"/>
      </w:pPr>
      <w:r>
        <w:continuationSeparator/>
      </w:r>
    </w:p>
  </w:footnote>
  <w:footnote w:type="continuationNotice" w:id="1">
    <w:p w14:paraId="6FFA7623" w14:textId="77777777" w:rsidR="00D405CF" w:rsidRDefault="00D405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F9F43" w14:textId="77777777" w:rsidR="009102C8" w:rsidRDefault="00D405CF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7219075">
    <w:abstractNumId w:val="5"/>
  </w:num>
  <w:num w:numId="2" w16cid:durableId="1273048802">
    <w:abstractNumId w:val="3"/>
  </w:num>
  <w:num w:numId="3" w16cid:durableId="1277756106">
    <w:abstractNumId w:val="2"/>
  </w:num>
  <w:num w:numId="4" w16cid:durableId="905915092">
    <w:abstractNumId w:val="4"/>
  </w:num>
  <w:num w:numId="5" w16cid:durableId="397244407">
    <w:abstractNumId w:val="1"/>
  </w:num>
  <w:num w:numId="6" w16cid:durableId="107748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41F"/>
    <w:rsid w:val="0006063C"/>
    <w:rsid w:val="00082906"/>
    <w:rsid w:val="0015074B"/>
    <w:rsid w:val="00164A21"/>
    <w:rsid w:val="001F66DB"/>
    <w:rsid w:val="00242E82"/>
    <w:rsid w:val="0029639D"/>
    <w:rsid w:val="00326F90"/>
    <w:rsid w:val="00357919"/>
    <w:rsid w:val="003B612E"/>
    <w:rsid w:val="003D71BD"/>
    <w:rsid w:val="004624E1"/>
    <w:rsid w:val="0047688E"/>
    <w:rsid w:val="004D45C7"/>
    <w:rsid w:val="005377B8"/>
    <w:rsid w:val="00567235"/>
    <w:rsid w:val="005E1905"/>
    <w:rsid w:val="005E296D"/>
    <w:rsid w:val="006C246A"/>
    <w:rsid w:val="006D0DE3"/>
    <w:rsid w:val="007874A1"/>
    <w:rsid w:val="007B2773"/>
    <w:rsid w:val="008172E1"/>
    <w:rsid w:val="008D36ED"/>
    <w:rsid w:val="008E03D8"/>
    <w:rsid w:val="00910291"/>
    <w:rsid w:val="009102C8"/>
    <w:rsid w:val="00931851"/>
    <w:rsid w:val="00934A12"/>
    <w:rsid w:val="00991D58"/>
    <w:rsid w:val="009C081D"/>
    <w:rsid w:val="00A85C51"/>
    <w:rsid w:val="00AA1D8D"/>
    <w:rsid w:val="00B47730"/>
    <w:rsid w:val="00BD3138"/>
    <w:rsid w:val="00C11737"/>
    <w:rsid w:val="00C168DD"/>
    <w:rsid w:val="00C42B96"/>
    <w:rsid w:val="00CB0054"/>
    <w:rsid w:val="00CB0664"/>
    <w:rsid w:val="00CB3A6A"/>
    <w:rsid w:val="00CE7EE9"/>
    <w:rsid w:val="00D26488"/>
    <w:rsid w:val="00D405CF"/>
    <w:rsid w:val="00D92AB3"/>
    <w:rsid w:val="00DD191D"/>
    <w:rsid w:val="00E35636"/>
    <w:rsid w:val="00EB0571"/>
    <w:rsid w:val="00EC35B8"/>
    <w:rsid w:val="00EF29CB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F9EF4"/>
  <w14:defaultImageDpi w14:val="300"/>
  <w15:docId w15:val="{02A0ABF7-8F21-420B-A9FE-D10AF86F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eastAsiaTheme="minorEastAsia" w:hAnsi="Courier" w:cstheme="minorBidi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jb</cp:lastModifiedBy>
  <cp:revision>2</cp:revision>
  <dcterms:created xsi:type="dcterms:W3CDTF">2026-05-19T04:58:00Z</dcterms:created>
  <dcterms:modified xsi:type="dcterms:W3CDTF">2026-05-19T04:58:00Z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