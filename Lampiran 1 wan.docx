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0DB63" w14:textId="77777777" w:rsidR="00B54042" w:rsidRDefault="00873609">
      <w:pPr>
        <w:pStyle w:val="Heading1"/>
        <w:widowControl/>
        <w:spacing w:line="360" w:lineRule="auto"/>
        <w:ind w:left="0" w:firstLine="0"/>
        <w:rPr>
          <w:sz w:val="22"/>
          <w:szCs w:val="22"/>
        </w:rPr>
      </w:pPr>
      <w:r>
        <w:rPr>
          <w:sz w:val="22"/>
          <w:szCs w:val="22"/>
        </w:rPr>
        <w:t>Laporan Kemajuan Kerja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0"/>
      </w:tblGrid>
      <w:tr w:rsidR="00B54042" w:rsidRPr="003E572B" w14:paraId="0C00044D" w14:textId="77777777">
        <w:trPr>
          <w:trHeight w:val="1701"/>
        </w:trPr>
        <w:tc>
          <w:tcPr>
            <w:tcW w:w="9246" w:type="dxa"/>
            <w:vAlign w:val="center"/>
          </w:tcPr>
          <w:p w14:paraId="7D75EF4E" w14:textId="5C047B15" w:rsidR="00B54042" w:rsidRPr="0055136E" w:rsidRDefault="00873609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  <w:r w:rsidRPr="003E572B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>Tajuk Projek:</w:t>
            </w:r>
            <w:r w:rsidRPr="003E572B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Pr="003E572B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Sistem Pendaftaran Aktiviti Kelab Kolej</w:t>
            </w:r>
            <w:r w:rsidRPr="003E572B">
              <w:rPr>
                <w:rFonts w:ascii="Arial" w:hAnsi="Arial" w:cs="Arial"/>
                <w:sz w:val="22"/>
                <w:szCs w:val="22"/>
                <w:lang w:val="en-US"/>
              </w:rPr>
              <w:br/>
            </w:r>
            <w:r w:rsidRPr="003E572B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>Komponen:</w:t>
            </w:r>
            <w:r w:rsidRPr="003E572B">
              <w:rPr>
                <w:rFonts w:ascii="Arial" w:hAnsi="Arial" w:cs="Arial"/>
                <w:sz w:val="22"/>
                <w:szCs w:val="22"/>
                <w:lang w:val="en-US"/>
              </w:rPr>
              <w:t xml:space="preserve"> Penghasilan </w:t>
            </w:r>
            <w:r w:rsidRPr="003E572B">
              <w:rPr>
                <w:rStyle w:val="Emphasis"/>
                <w:rFonts w:ascii="Arial" w:hAnsi="Arial" w:cs="Arial"/>
                <w:i w:val="0"/>
                <w:iCs w:val="0"/>
                <w:sz w:val="22"/>
                <w:szCs w:val="22"/>
                <w:lang w:val="en-US"/>
              </w:rPr>
              <w:t>Rajah UML dan Kemaskini Kod Sumber</w:t>
            </w:r>
            <w:r w:rsidRPr="003E572B">
              <w:rPr>
                <w:rFonts w:ascii="Arial" w:hAnsi="Arial" w:cs="Arial"/>
                <w:sz w:val="22"/>
                <w:szCs w:val="22"/>
                <w:lang w:val="en-US"/>
              </w:rPr>
              <w:br/>
            </w:r>
            <w:r w:rsidRPr="003E572B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>Tarikh:</w:t>
            </w:r>
            <w:r w:rsidR="00432DEC" w:rsidRPr="003E572B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>5</w:t>
            </w:r>
            <w:r w:rsidR="003E572B" w:rsidRPr="003E572B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>/6/2026</w:t>
            </w:r>
            <w:r w:rsidRPr="003E572B">
              <w:rPr>
                <w:rFonts w:ascii="Arial" w:hAnsi="Arial" w:cs="Arial"/>
                <w:sz w:val="22"/>
                <w:szCs w:val="22"/>
                <w:lang w:val="en-US"/>
              </w:rPr>
              <w:br/>
            </w:r>
            <w:r w:rsidRPr="003E572B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>Penyedia</w:t>
            </w:r>
            <w:r w:rsidR="003E572B" w:rsidRPr="003E572B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>:Muhammad</w:t>
            </w:r>
            <w:r w:rsidR="003E572B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 xml:space="preserve"> Najwan Bin Abdul Syukor</w:t>
            </w:r>
            <w:r w:rsidR="0055136E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</w:p>
        </w:tc>
      </w:tr>
      <w:tr w:rsidR="00B54042" w14:paraId="0EC697BB" w14:textId="77777777">
        <w:trPr>
          <w:trHeight w:val="567"/>
        </w:trPr>
        <w:tc>
          <w:tcPr>
            <w:tcW w:w="9246" w:type="dxa"/>
            <w:vAlign w:val="center"/>
          </w:tcPr>
          <w:p w14:paraId="2CF7A04C" w14:textId="77777777" w:rsidR="00B54042" w:rsidRDefault="00873609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1. Pengenalan</w:t>
            </w:r>
          </w:p>
        </w:tc>
      </w:tr>
      <w:tr w:rsidR="00B54042" w14:paraId="1C92B0E5" w14:textId="77777777">
        <w:trPr>
          <w:trHeight w:val="1643"/>
        </w:trPr>
        <w:tc>
          <w:tcPr>
            <w:tcW w:w="9246" w:type="dxa"/>
            <w:vAlign w:val="center"/>
          </w:tcPr>
          <w:p w14:paraId="5A611E75" w14:textId="77777777" w:rsidR="00B54042" w:rsidRDefault="00873609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Laporan ini disediakan bagi menunjukkan perkembangan kerja berkaitan penghasilan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rajah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Style w:val="Emphasis"/>
                <w:rFonts w:ascii="Arial" w:hAnsi="Arial" w:cs="Arial"/>
                <w:sz w:val="22"/>
                <w:szCs w:val="22"/>
              </w:rPr>
              <w:t>Use Case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>
              <w:rPr>
                <w:rFonts w:ascii="Arial" w:hAnsi="Arial" w:cs="Arial"/>
                <w:i/>
                <w:iCs/>
              </w:rPr>
              <w:t>Class, State, Sequence</w:t>
            </w:r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untuk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Sistem Pendaftaran Aktiviti Kelab Kolej</w:t>
            </w:r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</w:tr>
      <w:tr w:rsidR="00B54042" w14:paraId="4ED88E36" w14:textId="77777777">
        <w:trPr>
          <w:trHeight w:val="567"/>
        </w:trPr>
        <w:tc>
          <w:tcPr>
            <w:tcW w:w="9246" w:type="dxa"/>
            <w:vAlign w:val="center"/>
          </w:tcPr>
          <w:p w14:paraId="5791718F" w14:textId="77777777" w:rsidR="00B54042" w:rsidRDefault="00873609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2. Objektif</w:t>
            </w:r>
          </w:p>
        </w:tc>
      </w:tr>
      <w:tr w:rsidR="00B54042" w:rsidRPr="00432DEC" w14:paraId="5F198AE1" w14:textId="77777777">
        <w:trPr>
          <w:trHeight w:val="1440"/>
        </w:trPr>
        <w:tc>
          <w:tcPr>
            <w:tcW w:w="9246" w:type="dxa"/>
            <w:vAlign w:val="center"/>
          </w:tcPr>
          <w:p w14:paraId="4545178B" w14:textId="77777777" w:rsidR="00B54042" w:rsidRDefault="00873609">
            <w:pPr>
              <w:numPr>
                <w:ilvl w:val="0"/>
                <w:numId w:val="11"/>
              </w:numPr>
              <w:spacing w:line="360" w:lineRule="auto"/>
            </w:pPr>
            <w:r>
              <w:t>Mengenalpasti elemen rajah UML</w:t>
            </w:r>
          </w:p>
          <w:p w14:paraId="4E3E2D4F" w14:textId="77777777" w:rsidR="00B54042" w:rsidRDefault="00873609">
            <w:pPr>
              <w:numPr>
                <w:ilvl w:val="0"/>
                <w:numId w:val="11"/>
              </w:numPr>
              <w:spacing w:line="360" w:lineRule="auto"/>
            </w:pPr>
            <w:r>
              <w:t>Menghasilkan rajah UML: Use Case, Class, State, Sequence.</w:t>
            </w:r>
          </w:p>
          <w:p w14:paraId="24DC3597" w14:textId="77777777" w:rsidR="00B54042" w:rsidRPr="00AC5E34" w:rsidRDefault="00873609">
            <w:pPr>
              <w:numPr>
                <w:ilvl w:val="0"/>
                <w:numId w:val="11"/>
              </w:numPr>
              <w:spacing w:line="360" w:lineRule="auto"/>
              <w:rPr>
                <w:rStyle w:val="Strong"/>
                <w:lang w:val="fi-FI"/>
              </w:rPr>
            </w:pPr>
            <w:r w:rsidRPr="00AC5E34">
              <w:rPr>
                <w:lang w:val="fi-FI"/>
              </w:rPr>
              <w:t>Mengemaskini papapran log masuk sistem.</w:t>
            </w:r>
          </w:p>
        </w:tc>
      </w:tr>
      <w:tr w:rsidR="00B54042" w14:paraId="4BEC26A7" w14:textId="77777777">
        <w:trPr>
          <w:trHeight w:val="567"/>
        </w:trPr>
        <w:tc>
          <w:tcPr>
            <w:tcW w:w="9246" w:type="dxa"/>
            <w:vAlign w:val="center"/>
          </w:tcPr>
          <w:p w14:paraId="585B3C67" w14:textId="77777777" w:rsidR="00B54042" w:rsidRDefault="00873609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3. Skop Kerja</w:t>
            </w:r>
          </w:p>
        </w:tc>
      </w:tr>
      <w:tr w:rsidR="00B54042" w14:paraId="1B97598A" w14:textId="77777777">
        <w:trPr>
          <w:trHeight w:val="2285"/>
        </w:trPr>
        <w:tc>
          <w:tcPr>
            <w:tcW w:w="9246" w:type="dxa"/>
            <w:vAlign w:val="center"/>
          </w:tcPr>
          <w:p w14:paraId="1546E220" w14:textId="77777777" w:rsidR="00B54042" w:rsidRDefault="00873609">
            <w:pPr>
              <w:spacing w:line="360" w:lineRule="auto"/>
            </w:pPr>
            <w:r>
              <w:t>Fokus laporan ini meliputi:</w:t>
            </w:r>
          </w:p>
          <w:p w14:paraId="34890F59" w14:textId="77777777" w:rsidR="00B54042" w:rsidRDefault="00873609">
            <w:pPr>
              <w:numPr>
                <w:ilvl w:val="0"/>
                <w:numId w:val="11"/>
              </w:numPr>
              <w:spacing w:line="360" w:lineRule="auto"/>
            </w:pPr>
            <w:r>
              <w:t>Menghasilkan rajah UML: Use Case, Class, State, Sequence mengikut keperluan sistem.</w:t>
            </w:r>
          </w:p>
          <w:p w14:paraId="7DD12A73" w14:textId="77777777" w:rsidR="00B54042" w:rsidRDefault="00873609">
            <w:pPr>
              <w:numPr>
                <w:ilvl w:val="0"/>
                <w:numId w:val="11"/>
              </w:numPr>
              <w:spacing w:line="360" w:lineRule="auto"/>
              <w:rPr>
                <w:rStyle w:val="Strong"/>
              </w:rPr>
            </w:pPr>
            <w:r>
              <w:t>Kemaskini kod sumber paparan log masuk sistem.</w:t>
            </w:r>
          </w:p>
        </w:tc>
      </w:tr>
      <w:tr w:rsidR="00B54042" w14:paraId="27F4D40A" w14:textId="77777777">
        <w:trPr>
          <w:trHeight w:val="567"/>
        </w:trPr>
        <w:tc>
          <w:tcPr>
            <w:tcW w:w="9246" w:type="dxa"/>
            <w:vAlign w:val="center"/>
          </w:tcPr>
          <w:p w14:paraId="15CABD20" w14:textId="77777777" w:rsidR="00B54042" w:rsidRDefault="00873609">
            <w:pPr>
              <w:pStyle w:val="Heading3"/>
              <w:keepNext w:val="0"/>
              <w:keepLines w:val="0"/>
              <w:widowControl/>
              <w:numPr>
                <w:ilvl w:val="0"/>
                <w:numId w:val="12"/>
              </w:numPr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Status Kemajuan Kerja</w:t>
            </w:r>
          </w:p>
        </w:tc>
      </w:tr>
      <w:tr w:rsidR="00B54042" w14:paraId="0605E108" w14:textId="77777777">
        <w:trPr>
          <w:trHeight w:val="3650"/>
        </w:trPr>
        <w:tc>
          <w:tcPr>
            <w:tcW w:w="9246" w:type="dxa"/>
          </w:tcPr>
          <w:tbl>
            <w:tblPr>
              <w:tblStyle w:val="TableGrid"/>
              <w:tblpPr w:leftFromText="180" w:rightFromText="180" w:vertAnchor="text" w:horzAnchor="page" w:tblpX="517" w:tblpY="31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86"/>
              <w:gridCol w:w="4170"/>
              <w:gridCol w:w="1153"/>
              <w:gridCol w:w="2506"/>
            </w:tblGrid>
            <w:tr w:rsidR="00B54042" w14:paraId="785F95B6" w14:textId="77777777">
              <w:tc>
                <w:tcPr>
                  <w:tcW w:w="586" w:type="dxa"/>
                  <w:vAlign w:val="center"/>
                </w:tcPr>
                <w:p w14:paraId="0B9F1810" w14:textId="77777777" w:rsidR="00B54042" w:rsidRDefault="00873609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Bil</w:t>
                  </w:r>
                </w:p>
              </w:tc>
              <w:tc>
                <w:tcPr>
                  <w:tcW w:w="4170" w:type="dxa"/>
                  <w:vAlign w:val="center"/>
                </w:tcPr>
                <w:p w14:paraId="57839CBA" w14:textId="77777777" w:rsidR="00B54042" w:rsidRDefault="00873609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Aktiviti</w:t>
                  </w:r>
                </w:p>
              </w:tc>
              <w:tc>
                <w:tcPr>
                  <w:tcW w:w="1153" w:type="dxa"/>
                  <w:vAlign w:val="center"/>
                </w:tcPr>
                <w:p w14:paraId="74BE01E0" w14:textId="77777777" w:rsidR="00B54042" w:rsidRDefault="00873609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Status</w:t>
                  </w:r>
                </w:p>
              </w:tc>
              <w:tc>
                <w:tcPr>
                  <w:tcW w:w="2506" w:type="dxa"/>
                  <w:vAlign w:val="center"/>
                </w:tcPr>
                <w:p w14:paraId="7D38233E" w14:textId="77777777" w:rsidR="00B54042" w:rsidRDefault="00873609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Catatan</w:t>
                  </w:r>
                </w:p>
              </w:tc>
            </w:tr>
            <w:tr w:rsidR="00B54042" w14:paraId="0D093FE7" w14:textId="77777777">
              <w:tc>
                <w:tcPr>
                  <w:tcW w:w="586" w:type="dxa"/>
                  <w:vAlign w:val="center"/>
                </w:tcPr>
                <w:p w14:paraId="1569A03B" w14:textId="77777777" w:rsidR="00B54042" w:rsidRDefault="00873609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1</w:t>
                  </w:r>
                </w:p>
              </w:tc>
              <w:tc>
                <w:tcPr>
                  <w:tcW w:w="4170" w:type="dxa"/>
                  <w:vAlign w:val="center"/>
                </w:tcPr>
                <w:p w14:paraId="2B0ECFD6" w14:textId="77777777" w:rsidR="00B54042" w:rsidRDefault="00873609">
                  <w:pPr>
                    <w:widowControl/>
                  </w:pPr>
                  <w:r>
                    <w:rPr>
                      <w:rFonts w:eastAsia="SimSun"/>
                      <w:lang w:eastAsia="zh-CN" w:bidi="ar"/>
                    </w:rPr>
                    <w:t>Kenalpasti aktor &amp; fungsi (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Use Case</w:t>
                  </w:r>
                  <w:r>
                    <w:rPr>
                      <w:rFonts w:eastAsia="SimSun"/>
                      <w:lang w:eastAsia="zh-CN" w:bidi="ar"/>
                    </w:rPr>
                    <w:t>)</w:t>
                  </w:r>
                </w:p>
              </w:tc>
              <w:tc>
                <w:tcPr>
                  <w:tcW w:w="1153" w:type="dxa"/>
                  <w:vAlign w:val="center"/>
                </w:tcPr>
                <w:p w14:paraId="468EFFB0" w14:textId="2CCA8AEA" w:rsidR="00B54042" w:rsidRDefault="00603BFB">
                  <w:pPr>
                    <w:widowControl/>
                    <w:jc w:val="center"/>
                  </w:pPr>
                  <w:r w:rsidRPr="00603BFB">
                    <w:t>/</w:t>
                  </w:r>
                </w:p>
              </w:tc>
              <w:tc>
                <w:tcPr>
                  <w:tcW w:w="2506" w:type="dxa"/>
                  <w:vAlign w:val="center"/>
                </w:tcPr>
                <w:p w14:paraId="5F5F2238" w14:textId="77777777" w:rsidR="00B54042" w:rsidRDefault="00B54042">
                  <w:pPr>
                    <w:widowControl/>
                    <w:jc w:val="center"/>
                  </w:pPr>
                </w:p>
              </w:tc>
            </w:tr>
            <w:tr w:rsidR="00B54042" w14:paraId="7B1C6D2F" w14:textId="77777777">
              <w:tc>
                <w:tcPr>
                  <w:tcW w:w="586" w:type="dxa"/>
                  <w:vAlign w:val="center"/>
                </w:tcPr>
                <w:p w14:paraId="24FAEE5D" w14:textId="77777777" w:rsidR="00B54042" w:rsidRDefault="00873609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2</w:t>
                  </w:r>
                </w:p>
              </w:tc>
              <w:tc>
                <w:tcPr>
                  <w:tcW w:w="4170" w:type="dxa"/>
                  <w:vAlign w:val="center"/>
                </w:tcPr>
                <w:p w14:paraId="78F8F957" w14:textId="77777777" w:rsidR="00B54042" w:rsidRDefault="00873609">
                  <w:pPr>
                    <w:widowControl/>
                  </w:pPr>
                  <w:r>
                    <w:rPr>
                      <w:rFonts w:eastAsia="SimSun"/>
                      <w:lang w:eastAsia="zh-CN" w:bidi="ar"/>
                    </w:rPr>
                    <w:t xml:space="preserve">Lakaran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Use Case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5A91170F" w14:textId="0BEFE5ED" w:rsidR="00B54042" w:rsidRDefault="00603BFB" w:rsidP="00603BFB">
                  <w:pPr>
                    <w:widowControl/>
                    <w:jc w:val="center"/>
                  </w:pPr>
                  <w:r w:rsidRPr="00603BFB">
                    <w:t>/</w:t>
                  </w:r>
                </w:p>
              </w:tc>
              <w:tc>
                <w:tcPr>
                  <w:tcW w:w="2506" w:type="dxa"/>
                  <w:vAlign w:val="center"/>
                </w:tcPr>
                <w:p w14:paraId="632034D8" w14:textId="77777777" w:rsidR="00B54042" w:rsidRDefault="00B54042">
                  <w:pPr>
                    <w:widowControl/>
                  </w:pPr>
                </w:p>
              </w:tc>
            </w:tr>
            <w:tr w:rsidR="00B54042" w14:paraId="1EEB5234" w14:textId="77777777">
              <w:tc>
                <w:tcPr>
                  <w:tcW w:w="586" w:type="dxa"/>
                  <w:vAlign w:val="center"/>
                </w:tcPr>
                <w:p w14:paraId="7E72D3DC" w14:textId="77777777" w:rsidR="00B54042" w:rsidRDefault="00873609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3</w:t>
                  </w:r>
                </w:p>
              </w:tc>
              <w:tc>
                <w:tcPr>
                  <w:tcW w:w="4170" w:type="dxa"/>
                  <w:vAlign w:val="center"/>
                </w:tcPr>
                <w:p w14:paraId="1198FAB2" w14:textId="77777777" w:rsidR="00B54042" w:rsidRDefault="00873609">
                  <w:pPr>
                    <w:widowControl/>
                  </w:pPr>
                  <w:r>
                    <w:rPr>
                      <w:rFonts w:eastAsia="SimSun"/>
                      <w:lang w:eastAsia="zh-CN" w:bidi="ar"/>
                    </w:rPr>
                    <w:t xml:space="preserve">Lakaran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Class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1C231064" w14:textId="7BDF8126" w:rsidR="00B54042" w:rsidRDefault="00603BFB" w:rsidP="00603BFB">
                  <w:pPr>
                    <w:widowControl/>
                    <w:jc w:val="center"/>
                  </w:pPr>
                  <w:r w:rsidRPr="00603BFB">
                    <w:t>/</w:t>
                  </w:r>
                </w:p>
              </w:tc>
              <w:tc>
                <w:tcPr>
                  <w:tcW w:w="2506" w:type="dxa"/>
                  <w:vAlign w:val="center"/>
                </w:tcPr>
                <w:p w14:paraId="0CFB84B5" w14:textId="77777777" w:rsidR="00B54042" w:rsidRDefault="00B54042">
                  <w:pPr>
                    <w:widowControl/>
                  </w:pPr>
                </w:p>
              </w:tc>
            </w:tr>
            <w:tr w:rsidR="00B54042" w14:paraId="4A497B5F" w14:textId="77777777">
              <w:tc>
                <w:tcPr>
                  <w:tcW w:w="586" w:type="dxa"/>
                  <w:vAlign w:val="center"/>
                </w:tcPr>
                <w:p w14:paraId="29A2FD66" w14:textId="77777777" w:rsidR="00B54042" w:rsidRDefault="00873609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4</w:t>
                  </w:r>
                </w:p>
              </w:tc>
              <w:tc>
                <w:tcPr>
                  <w:tcW w:w="4170" w:type="dxa"/>
                  <w:vAlign w:val="center"/>
                </w:tcPr>
                <w:p w14:paraId="06343E1D" w14:textId="77777777" w:rsidR="00B54042" w:rsidRDefault="00873609">
                  <w:pPr>
                    <w:widowControl/>
                    <w:rPr>
                      <w:rFonts w:eastAsia="SimSun"/>
                      <w:lang w:bidi="ar"/>
                    </w:rPr>
                  </w:pPr>
                  <w:r>
                    <w:rPr>
                      <w:rFonts w:eastAsia="SimSun"/>
                      <w:lang w:eastAsia="zh-CN" w:bidi="ar"/>
                    </w:rPr>
                    <w:t xml:space="preserve">Lakaran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State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125CA142" w14:textId="42F05725" w:rsidR="00B54042" w:rsidRDefault="00603BFB" w:rsidP="00603BFB">
                  <w:pPr>
                    <w:widowControl/>
                    <w:jc w:val="center"/>
                  </w:pPr>
                  <w:r w:rsidRPr="00603BFB">
                    <w:t>/</w:t>
                  </w:r>
                </w:p>
              </w:tc>
              <w:tc>
                <w:tcPr>
                  <w:tcW w:w="2506" w:type="dxa"/>
                  <w:vAlign w:val="center"/>
                </w:tcPr>
                <w:p w14:paraId="0C56F585" w14:textId="77777777" w:rsidR="00B54042" w:rsidRDefault="00B54042">
                  <w:pPr>
                    <w:widowControl/>
                  </w:pPr>
                </w:p>
              </w:tc>
            </w:tr>
            <w:tr w:rsidR="00B54042" w14:paraId="4BE3ED09" w14:textId="77777777">
              <w:tc>
                <w:tcPr>
                  <w:tcW w:w="586" w:type="dxa"/>
                  <w:vAlign w:val="center"/>
                </w:tcPr>
                <w:p w14:paraId="0E053D05" w14:textId="77777777" w:rsidR="00B54042" w:rsidRDefault="00873609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5</w:t>
                  </w:r>
                </w:p>
              </w:tc>
              <w:tc>
                <w:tcPr>
                  <w:tcW w:w="4170" w:type="dxa"/>
                  <w:vAlign w:val="center"/>
                </w:tcPr>
                <w:p w14:paraId="6C7C330D" w14:textId="77777777" w:rsidR="00B54042" w:rsidRDefault="00873609">
                  <w:pPr>
                    <w:widowControl/>
                    <w:rPr>
                      <w:rFonts w:eastAsia="SimSun"/>
                      <w:lang w:bidi="ar"/>
                    </w:rPr>
                  </w:pPr>
                  <w:r>
                    <w:rPr>
                      <w:rFonts w:eastAsia="SimSun"/>
                      <w:lang w:eastAsia="zh-CN" w:bidi="ar"/>
                    </w:rPr>
                    <w:t xml:space="preserve">Lakaran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Sequence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083B403A" w14:textId="5700F8B0" w:rsidR="00B54042" w:rsidRDefault="00603BFB" w:rsidP="00603BFB">
                  <w:pPr>
                    <w:widowControl/>
                    <w:jc w:val="center"/>
                  </w:pPr>
                  <w:r w:rsidRPr="00603BFB">
                    <w:t>/</w:t>
                  </w:r>
                </w:p>
              </w:tc>
              <w:tc>
                <w:tcPr>
                  <w:tcW w:w="2506" w:type="dxa"/>
                  <w:vAlign w:val="center"/>
                </w:tcPr>
                <w:p w14:paraId="0D2B3B43" w14:textId="77777777" w:rsidR="00B54042" w:rsidRDefault="00B54042">
                  <w:pPr>
                    <w:widowControl/>
                  </w:pPr>
                </w:p>
              </w:tc>
            </w:tr>
            <w:tr w:rsidR="00B54042" w14:paraId="26B3D48D" w14:textId="77777777">
              <w:tc>
                <w:tcPr>
                  <w:tcW w:w="586" w:type="dxa"/>
                  <w:vAlign w:val="center"/>
                </w:tcPr>
                <w:p w14:paraId="54C55BE3" w14:textId="77777777" w:rsidR="00B54042" w:rsidRDefault="00873609">
                  <w:pPr>
                    <w:widowControl/>
                    <w:spacing w:line="360" w:lineRule="auto"/>
                    <w:jc w:val="center"/>
                    <w:rPr>
                      <w:rFonts w:eastAsia="SimSun"/>
                      <w:lang w:eastAsia="zh-CN" w:bidi="ar"/>
                    </w:rPr>
                  </w:pPr>
                  <w:r>
                    <w:rPr>
                      <w:rFonts w:eastAsia="SimSun"/>
                      <w:lang w:eastAsia="zh-CN" w:bidi="ar"/>
                    </w:rPr>
                    <w:t>6</w:t>
                  </w:r>
                </w:p>
              </w:tc>
              <w:tc>
                <w:tcPr>
                  <w:tcW w:w="4170" w:type="dxa"/>
                  <w:vAlign w:val="center"/>
                </w:tcPr>
                <w:p w14:paraId="06294C92" w14:textId="77777777" w:rsidR="00B54042" w:rsidRDefault="00873609">
                  <w:pPr>
                    <w:widowControl/>
                    <w:rPr>
                      <w:rFonts w:eastAsia="SimSun"/>
                      <w:lang w:eastAsia="zh-CN" w:bidi="ar"/>
                    </w:rPr>
                  </w:pPr>
                  <w:r>
                    <w:rPr>
                      <w:rFonts w:eastAsia="SimSun"/>
                      <w:lang w:eastAsia="zh-CN" w:bidi="ar"/>
                    </w:rPr>
                    <w:t>Kemaskini Kod Sumber</w:t>
                  </w:r>
                </w:p>
              </w:tc>
              <w:tc>
                <w:tcPr>
                  <w:tcW w:w="1153" w:type="dxa"/>
                  <w:vAlign w:val="center"/>
                </w:tcPr>
                <w:p w14:paraId="592451B8" w14:textId="1E1DF494" w:rsidR="00B54042" w:rsidRDefault="00603BFB" w:rsidP="00603BFB">
                  <w:pPr>
                    <w:widowControl/>
                    <w:jc w:val="center"/>
                  </w:pPr>
                  <w:r w:rsidRPr="00603BFB">
                    <w:t>/</w:t>
                  </w:r>
                </w:p>
              </w:tc>
              <w:tc>
                <w:tcPr>
                  <w:tcW w:w="2506" w:type="dxa"/>
                  <w:vAlign w:val="center"/>
                </w:tcPr>
                <w:p w14:paraId="68180A6D" w14:textId="77777777" w:rsidR="00B54042" w:rsidRDefault="00B54042">
                  <w:pPr>
                    <w:widowControl/>
                  </w:pPr>
                </w:p>
              </w:tc>
            </w:tr>
          </w:tbl>
          <w:p w14:paraId="6AFE3C49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  <w:tr w:rsidR="00B54042" w14:paraId="4C38404D" w14:textId="77777777">
        <w:trPr>
          <w:trHeight w:val="567"/>
        </w:trPr>
        <w:tc>
          <w:tcPr>
            <w:tcW w:w="9246" w:type="dxa"/>
            <w:vAlign w:val="center"/>
          </w:tcPr>
          <w:p w14:paraId="783F4C80" w14:textId="77777777" w:rsidR="00B54042" w:rsidRDefault="00873609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5. Isu &amp; Cabaran</w:t>
            </w:r>
          </w:p>
        </w:tc>
      </w:tr>
      <w:tr w:rsidR="00B54042" w:rsidRPr="000B520B" w14:paraId="130E29BD" w14:textId="77777777">
        <w:trPr>
          <w:trHeight w:val="2108"/>
        </w:trPr>
        <w:tc>
          <w:tcPr>
            <w:tcW w:w="9246" w:type="dxa"/>
            <w:vAlign w:val="center"/>
          </w:tcPr>
          <w:p w14:paraId="2BFE348E" w14:textId="07128972" w:rsidR="006C0216" w:rsidRDefault="006C0216" w:rsidP="006C0216">
            <w:pPr>
              <w:pStyle w:val="NormalWeb"/>
              <w:numPr>
                <w:ilvl w:val="0"/>
                <w:numId w:val="13"/>
              </w:numPr>
              <w:spacing w:line="360" w:lineRule="auto"/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  <w:lang w:val="fi-FI"/>
              </w:rPr>
            </w:pPr>
            <w:r w:rsidRPr="007A447D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  <w:lang w:val="fi-FI"/>
              </w:rPr>
              <w:t xml:space="preserve"> Sukar untuk menyiapkan projek d</w:t>
            </w:r>
            <w:r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  <w:lang w:val="fi-FI"/>
              </w:rPr>
              <w:t>engan pantas</w:t>
            </w:r>
          </w:p>
          <w:p w14:paraId="52580D09" w14:textId="0A15946A" w:rsidR="00AF5DF3" w:rsidRPr="000B520B" w:rsidRDefault="006F55E8" w:rsidP="006C0216">
            <w:pPr>
              <w:pStyle w:val="NormalWeb"/>
              <w:numPr>
                <w:ilvl w:val="0"/>
                <w:numId w:val="13"/>
              </w:numPr>
              <w:spacing w:line="360" w:lineRule="auto"/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7781E"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>Membuat paparan log masuk</w:t>
            </w:r>
            <w:r w:rsidR="00F7781E" w:rsidRPr="00F7781E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</w:t>
            </w:r>
            <w:r w:rsidR="00F10607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pentadbir</w:t>
            </w:r>
            <w:r w:rsidR="00873609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,Pensyarah dan pelajar</w:t>
            </w:r>
          </w:p>
          <w:p w14:paraId="32916F57" w14:textId="5232E4D5" w:rsidR="00B54042" w:rsidRPr="000B520B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  <w:tr w:rsidR="00B54042" w14:paraId="0FCEE7F5" w14:textId="77777777">
        <w:trPr>
          <w:trHeight w:val="567"/>
        </w:trPr>
        <w:tc>
          <w:tcPr>
            <w:tcW w:w="9246" w:type="dxa"/>
            <w:vAlign w:val="center"/>
          </w:tcPr>
          <w:p w14:paraId="64790F9E" w14:textId="77777777" w:rsidR="00B54042" w:rsidRDefault="00873609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6. Cadangan Tindakan Seterusnya</w:t>
            </w:r>
          </w:p>
        </w:tc>
      </w:tr>
      <w:tr w:rsidR="00B54042" w14:paraId="4F00C414" w14:textId="77777777">
        <w:trPr>
          <w:trHeight w:val="1077"/>
        </w:trPr>
        <w:tc>
          <w:tcPr>
            <w:tcW w:w="9246" w:type="dxa"/>
            <w:vAlign w:val="center"/>
          </w:tcPr>
          <w:p w14:paraId="06CA62EA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  <w:p w14:paraId="63B67924" w14:textId="1B15B6F2" w:rsidR="00B54042" w:rsidRPr="00F84F61" w:rsidRDefault="004B3392" w:rsidP="004B3392">
            <w:pPr>
              <w:pStyle w:val="NormalWeb"/>
              <w:numPr>
                <w:ilvl w:val="0"/>
                <w:numId w:val="14"/>
              </w:numPr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  <w:r w:rsidRPr="00F42E76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Meringkas kan sistem ini agar dapat digunakan dengan mudah oleh pengguna </w:t>
            </w:r>
            <w:r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Baharu.</w:t>
            </w:r>
          </w:p>
          <w:p w14:paraId="680B14B6" w14:textId="08D5EA9A" w:rsidR="00F84F61" w:rsidRPr="00786F17" w:rsidRDefault="00786F17" w:rsidP="00463F65">
            <w:pPr>
              <w:pStyle w:val="NormalWeb"/>
              <w:numPr>
                <w:ilvl w:val="0"/>
                <w:numId w:val="14"/>
              </w:numPr>
              <w:spacing w:line="360" w:lineRule="auto"/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Menambah design</w:t>
            </w:r>
            <w:r w:rsidR="00CE1CC5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</w:t>
            </w:r>
            <w:r w:rsidR="002C7892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yang lebih menarik perhatian pengguna</w:t>
            </w:r>
          </w:p>
          <w:p w14:paraId="761D2148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  <w:p w14:paraId="46A4C156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  <w:tr w:rsidR="00B54042" w14:paraId="0321ED26" w14:textId="77777777">
        <w:trPr>
          <w:trHeight w:val="567"/>
        </w:trPr>
        <w:tc>
          <w:tcPr>
            <w:tcW w:w="9246" w:type="dxa"/>
            <w:vAlign w:val="center"/>
          </w:tcPr>
          <w:p w14:paraId="715C0F15" w14:textId="77777777" w:rsidR="00B54042" w:rsidRDefault="00873609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7. Rumusan</w:t>
            </w:r>
          </w:p>
        </w:tc>
      </w:tr>
      <w:tr w:rsidR="00B54042" w:rsidRPr="000B520B" w14:paraId="21D6535B" w14:textId="77777777">
        <w:trPr>
          <w:trHeight w:val="1077"/>
        </w:trPr>
        <w:tc>
          <w:tcPr>
            <w:tcW w:w="9246" w:type="dxa"/>
            <w:vAlign w:val="center"/>
          </w:tcPr>
          <w:p w14:paraId="122803CF" w14:textId="2A74E169" w:rsidR="00B54042" w:rsidRPr="00F7781E" w:rsidRDefault="005A52E0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B520B">
              <w:rPr>
                <w:rFonts w:ascii="Arial" w:hAnsi="Arial" w:cs="Arial"/>
                <w:sz w:val="22"/>
                <w:szCs w:val="22"/>
                <w:lang w:val="en-US"/>
              </w:rPr>
              <w:t xml:space="preserve">Secara keseluruhan, </w:t>
            </w:r>
            <w:r w:rsidRPr="000B520B">
              <w:rPr>
                <w:lang w:val="en-US"/>
              </w:rPr>
              <w:t>sistem ini sangat berguna untuk pelajar, pensyarah dan pentadbir</w:t>
            </w:r>
            <w:r w:rsidR="002C7892" w:rsidRPr="000B520B">
              <w:rPr>
                <w:lang w:val="en-US"/>
              </w:rPr>
              <w:t xml:space="preserve"> untuk</w:t>
            </w:r>
            <w:r w:rsidR="000B520B" w:rsidRPr="000B520B">
              <w:rPr>
                <w:lang w:val="en-US"/>
              </w:rPr>
              <w:t xml:space="preserve"> men</w:t>
            </w:r>
            <w:r w:rsidR="000B520B">
              <w:rPr>
                <w:lang w:val="en-US"/>
              </w:rPr>
              <w:t>d</w:t>
            </w:r>
            <w:r w:rsidR="000B520B">
              <w:t>aftar aktiviti dengan lebih efisien</w:t>
            </w:r>
          </w:p>
          <w:p w14:paraId="5FE22225" w14:textId="2E8EFA5A" w:rsidR="00B54042" w:rsidRPr="000B520B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</w:pPr>
          </w:p>
          <w:p w14:paraId="59A5BB7E" w14:textId="77777777" w:rsidR="00B54042" w:rsidRPr="000B520B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</w:pPr>
          </w:p>
          <w:p w14:paraId="5021E929" w14:textId="77777777" w:rsidR="00B54042" w:rsidRPr="000B520B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</w:tbl>
    <w:p w14:paraId="5E660223" w14:textId="77777777" w:rsidR="00B54042" w:rsidRPr="000B520B" w:rsidRDefault="00B54042">
      <w:pPr>
        <w:widowControl/>
        <w:spacing w:line="360" w:lineRule="auto"/>
      </w:pPr>
    </w:p>
    <w:sectPr w:rsidR="00B54042" w:rsidRPr="000B520B">
      <w:headerReference w:type="default" r:id="rId7"/>
      <w:footerReference w:type="default" r:id="rId8"/>
      <w:type w:val="continuous"/>
      <w:pgSz w:w="11910" w:h="16840"/>
      <w:pgMar w:top="1440" w:right="1440" w:bottom="1440" w:left="1440" w:header="998" w:footer="107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9B7FD" w14:textId="77777777" w:rsidR="009A2AD1" w:rsidRDefault="009A2AD1">
      <w:r>
        <w:separator/>
      </w:r>
    </w:p>
  </w:endnote>
  <w:endnote w:type="continuationSeparator" w:id="0">
    <w:p w14:paraId="4673A935" w14:textId="77777777" w:rsidR="009A2AD1" w:rsidRDefault="009A2AD1">
      <w:r>
        <w:continuationSeparator/>
      </w:r>
    </w:p>
  </w:endnote>
  <w:endnote w:type="continuationNotice" w:id="1">
    <w:p w14:paraId="52F8DE87" w14:textId="77777777" w:rsidR="009A2AD1" w:rsidRDefault="009A2A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C0CDF" w14:textId="77777777" w:rsidR="00B54042" w:rsidRDefault="00873609">
    <w:pPr>
      <w:pStyle w:val="Footer"/>
      <w:rPr>
        <w:sz w:val="16"/>
        <w:szCs w:val="16"/>
      </w:rPr>
    </w:pPr>
    <w:r>
      <w:rPr>
        <w:sz w:val="16"/>
        <w:szCs w:val="16"/>
      </w:rPr>
      <w:t>LP, Edisi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53A69" w14:textId="77777777" w:rsidR="009A2AD1" w:rsidRDefault="009A2AD1">
      <w:r>
        <w:separator/>
      </w:r>
    </w:p>
  </w:footnote>
  <w:footnote w:type="continuationSeparator" w:id="0">
    <w:p w14:paraId="015C6AC1" w14:textId="77777777" w:rsidR="009A2AD1" w:rsidRDefault="009A2AD1">
      <w:r>
        <w:continuationSeparator/>
      </w:r>
    </w:p>
  </w:footnote>
  <w:footnote w:type="continuationNotice" w:id="1">
    <w:p w14:paraId="09936530" w14:textId="77777777" w:rsidR="009A2AD1" w:rsidRDefault="009A2AD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85D9E" w14:textId="77777777" w:rsidR="00B54042" w:rsidRDefault="00873609">
    <w:pPr>
      <w:pStyle w:val="Header"/>
      <w:wordWrap w:val="0"/>
      <w:jc w:val="right"/>
      <w:rPr>
        <w:b/>
        <w:bCs/>
      </w:rPr>
    </w:pPr>
    <w:r>
      <w:rPr>
        <w:b/>
        <w:bCs/>
      </w:rPr>
      <w:t>Lampiran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D7783E4"/>
    <w:multiLevelType w:val="singleLevel"/>
    <w:tmpl w:val="BD7783E4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"/>
      <w:lvlJc w:val="left"/>
      <w:pPr>
        <w:tabs>
          <w:tab w:val="left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C2933B5"/>
    <w:multiLevelType w:val="hybridMultilevel"/>
    <w:tmpl w:val="BC3005A8"/>
    <w:lvl w:ilvl="0" w:tplc="451CA9EE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A3336F"/>
    <w:multiLevelType w:val="singleLevel"/>
    <w:tmpl w:val="0FA3336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3" w15:restartNumberingAfterBreak="0">
    <w:nsid w:val="2B9524DE"/>
    <w:multiLevelType w:val="hybridMultilevel"/>
    <w:tmpl w:val="2E944E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168177">
    <w:abstractNumId w:val="10"/>
  </w:num>
  <w:num w:numId="2" w16cid:durableId="730613019">
    <w:abstractNumId w:val="8"/>
  </w:num>
  <w:num w:numId="3" w16cid:durableId="569460229">
    <w:abstractNumId w:val="7"/>
  </w:num>
  <w:num w:numId="4" w16cid:durableId="1480616176">
    <w:abstractNumId w:val="6"/>
  </w:num>
  <w:num w:numId="5" w16cid:durableId="218521837">
    <w:abstractNumId w:val="5"/>
  </w:num>
  <w:num w:numId="6" w16cid:durableId="1414234000">
    <w:abstractNumId w:val="9"/>
  </w:num>
  <w:num w:numId="7" w16cid:durableId="1278682074">
    <w:abstractNumId w:val="4"/>
  </w:num>
  <w:num w:numId="8" w16cid:durableId="726218661">
    <w:abstractNumId w:val="3"/>
  </w:num>
  <w:num w:numId="9" w16cid:durableId="1366439912">
    <w:abstractNumId w:val="2"/>
  </w:num>
  <w:num w:numId="10" w16cid:durableId="1442191204">
    <w:abstractNumId w:val="1"/>
  </w:num>
  <w:num w:numId="11" w16cid:durableId="546837238">
    <w:abstractNumId w:val="12"/>
  </w:num>
  <w:num w:numId="12" w16cid:durableId="769130528">
    <w:abstractNumId w:val="0"/>
  </w:num>
  <w:num w:numId="13" w16cid:durableId="286355921">
    <w:abstractNumId w:val="13"/>
  </w:num>
  <w:num w:numId="14" w16cid:durableId="7191302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FB5"/>
    <w:rsid w:val="00003272"/>
    <w:rsid w:val="0000459C"/>
    <w:rsid w:val="00025329"/>
    <w:rsid w:val="00032433"/>
    <w:rsid w:val="000409C2"/>
    <w:rsid w:val="000424BF"/>
    <w:rsid w:val="00047172"/>
    <w:rsid w:val="0005139F"/>
    <w:rsid w:val="0005441F"/>
    <w:rsid w:val="00056B40"/>
    <w:rsid w:val="000611C7"/>
    <w:rsid w:val="00067D1D"/>
    <w:rsid w:val="0007314F"/>
    <w:rsid w:val="00073703"/>
    <w:rsid w:val="00075A32"/>
    <w:rsid w:val="000762CE"/>
    <w:rsid w:val="00087F39"/>
    <w:rsid w:val="00090540"/>
    <w:rsid w:val="00091019"/>
    <w:rsid w:val="000A1915"/>
    <w:rsid w:val="000A1CA4"/>
    <w:rsid w:val="000A2127"/>
    <w:rsid w:val="000B520B"/>
    <w:rsid w:val="000B59D9"/>
    <w:rsid w:val="000C3A7B"/>
    <w:rsid w:val="000C3E5B"/>
    <w:rsid w:val="000C56E0"/>
    <w:rsid w:val="000D5F5B"/>
    <w:rsid w:val="000E788B"/>
    <w:rsid w:val="001018F2"/>
    <w:rsid w:val="00107862"/>
    <w:rsid w:val="001079D3"/>
    <w:rsid w:val="001438C4"/>
    <w:rsid w:val="001455E1"/>
    <w:rsid w:val="00147578"/>
    <w:rsid w:val="001516AC"/>
    <w:rsid w:val="00151A6E"/>
    <w:rsid w:val="001537EC"/>
    <w:rsid w:val="00156E4F"/>
    <w:rsid w:val="00160916"/>
    <w:rsid w:val="00164A21"/>
    <w:rsid w:val="00171EC2"/>
    <w:rsid w:val="0017414B"/>
    <w:rsid w:val="00174CA7"/>
    <w:rsid w:val="00174CB1"/>
    <w:rsid w:val="00175073"/>
    <w:rsid w:val="0018146F"/>
    <w:rsid w:val="00193608"/>
    <w:rsid w:val="001A2719"/>
    <w:rsid w:val="001B154E"/>
    <w:rsid w:val="001B1A19"/>
    <w:rsid w:val="001B4DDB"/>
    <w:rsid w:val="001C4874"/>
    <w:rsid w:val="001C4EA7"/>
    <w:rsid w:val="001C7ACA"/>
    <w:rsid w:val="001E2313"/>
    <w:rsid w:val="001E4B97"/>
    <w:rsid w:val="002008BD"/>
    <w:rsid w:val="00203007"/>
    <w:rsid w:val="0020669A"/>
    <w:rsid w:val="00207383"/>
    <w:rsid w:val="002152D1"/>
    <w:rsid w:val="0022570D"/>
    <w:rsid w:val="00255C14"/>
    <w:rsid w:val="0026513C"/>
    <w:rsid w:val="00266153"/>
    <w:rsid w:val="00267A03"/>
    <w:rsid w:val="00273812"/>
    <w:rsid w:val="00274CD2"/>
    <w:rsid w:val="00283541"/>
    <w:rsid w:val="00285D27"/>
    <w:rsid w:val="002C431A"/>
    <w:rsid w:val="002C53CD"/>
    <w:rsid w:val="002C7892"/>
    <w:rsid w:val="002D10A7"/>
    <w:rsid w:val="002D362C"/>
    <w:rsid w:val="002D514C"/>
    <w:rsid w:val="002E3166"/>
    <w:rsid w:val="002F56EF"/>
    <w:rsid w:val="00323D56"/>
    <w:rsid w:val="00327BB3"/>
    <w:rsid w:val="00333555"/>
    <w:rsid w:val="00346A97"/>
    <w:rsid w:val="0037507B"/>
    <w:rsid w:val="003866B0"/>
    <w:rsid w:val="00391E49"/>
    <w:rsid w:val="00393085"/>
    <w:rsid w:val="003937DB"/>
    <w:rsid w:val="003A1D57"/>
    <w:rsid w:val="003A579E"/>
    <w:rsid w:val="003A785F"/>
    <w:rsid w:val="003B6FDA"/>
    <w:rsid w:val="003C0318"/>
    <w:rsid w:val="003D4EC0"/>
    <w:rsid w:val="003E40F2"/>
    <w:rsid w:val="003E572B"/>
    <w:rsid w:val="003E66A3"/>
    <w:rsid w:val="003F5051"/>
    <w:rsid w:val="003F53E2"/>
    <w:rsid w:val="00411C59"/>
    <w:rsid w:val="0041250E"/>
    <w:rsid w:val="00413C3F"/>
    <w:rsid w:val="004142D7"/>
    <w:rsid w:val="00415D2B"/>
    <w:rsid w:val="00420D82"/>
    <w:rsid w:val="004236F2"/>
    <w:rsid w:val="00431DD5"/>
    <w:rsid w:val="00432DEC"/>
    <w:rsid w:val="00432FA1"/>
    <w:rsid w:val="00436420"/>
    <w:rsid w:val="00440381"/>
    <w:rsid w:val="0044066A"/>
    <w:rsid w:val="00450BEB"/>
    <w:rsid w:val="004548D2"/>
    <w:rsid w:val="00463F65"/>
    <w:rsid w:val="0046476D"/>
    <w:rsid w:val="00485F1A"/>
    <w:rsid w:val="00494211"/>
    <w:rsid w:val="0049426C"/>
    <w:rsid w:val="004B3392"/>
    <w:rsid w:val="004B3EBF"/>
    <w:rsid w:val="004C330E"/>
    <w:rsid w:val="004C4884"/>
    <w:rsid w:val="004F009A"/>
    <w:rsid w:val="004F6ECB"/>
    <w:rsid w:val="00522483"/>
    <w:rsid w:val="00522ED9"/>
    <w:rsid w:val="00524D3C"/>
    <w:rsid w:val="00527FAD"/>
    <w:rsid w:val="00537527"/>
    <w:rsid w:val="00544FB6"/>
    <w:rsid w:val="0055136E"/>
    <w:rsid w:val="00551535"/>
    <w:rsid w:val="00552379"/>
    <w:rsid w:val="005538E8"/>
    <w:rsid w:val="00572077"/>
    <w:rsid w:val="0057752F"/>
    <w:rsid w:val="005817CB"/>
    <w:rsid w:val="00587E46"/>
    <w:rsid w:val="005A18C2"/>
    <w:rsid w:val="005A52E0"/>
    <w:rsid w:val="005C5359"/>
    <w:rsid w:val="005C6728"/>
    <w:rsid w:val="005C740B"/>
    <w:rsid w:val="005D1F05"/>
    <w:rsid w:val="005F157D"/>
    <w:rsid w:val="005F6EBD"/>
    <w:rsid w:val="00601A6E"/>
    <w:rsid w:val="00603BFB"/>
    <w:rsid w:val="00611A05"/>
    <w:rsid w:val="0061421B"/>
    <w:rsid w:val="00616660"/>
    <w:rsid w:val="00621B8B"/>
    <w:rsid w:val="00647761"/>
    <w:rsid w:val="00650D67"/>
    <w:rsid w:val="006526E8"/>
    <w:rsid w:val="00653F1C"/>
    <w:rsid w:val="006616B7"/>
    <w:rsid w:val="00680EAD"/>
    <w:rsid w:val="0068232F"/>
    <w:rsid w:val="00683215"/>
    <w:rsid w:val="00684C76"/>
    <w:rsid w:val="00686AED"/>
    <w:rsid w:val="006A58CC"/>
    <w:rsid w:val="006C0216"/>
    <w:rsid w:val="006C55BC"/>
    <w:rsid w:val="006C7167"/>
    <w:rsid w:val="006C72C5"/>
    <w:rsid w:val="006D0DC3"/>
    <w:rsid w:val="006D1FB5"/>
    <w:rsid w:val="006F55E8"/>
    <w:rsid w:val="00700152"/>
    <w:rsid w:val="0070156D"/>
    <w:rsid w:val="00704C6A"/>
    <w:rsid w:val="0070587D"/>
    <w:rsid w:val="007058BF"/>
    <w:rsid w:val="007165B5"/>
    <w:rsid w:val="0071673E"/>
    <w:rsid w:val="0071770D"/>
    <w:rsid w:val="0075532D"/>
    <w:rsid w:val="0075670E"/>
    <w:rsid w:val="007663EB"/>
    <w:rsid w:val="0076662A"/>
    <w:rsid w:val="00766859"/>
    <w:rsid w:val="00770785"/>
    <w:rsid w:val="00771AF7"/>
    <w:rsid w:val="00773F11"/>
    <w:rsid w:val="007744D2"/>
    <w:rsid w:val="00786F17"/>
    <w:rsid w:val="00796097"/>
    <w:rsid w:val="007A0EA4"/>
    <w:rsid w:val="007A5BA5"/>
    <w:rsid w:val="007A689E"/>
    <w:rsid w:val="007D1DE3"/>
    <w:rsid w:val="007E14EB"/>
    <w:rsid w:val="007E45B8"/>
    <w:rsid w:val="0080729A"/>
    <w:rsid w:val="00812AFB"/>
    <w:rsid w:val="00814242"/>
    <w:rsid w:val="00817DFD"/>
    <w:rsid w:val="0082095E"/>
    <w:rsid w:val="00824E9D"/>
    <w:rsid w:val="00826A4E"/>
    <w:rsid w:val="00833C86"/>
    <w:rsid w:val="008363C0"/>
    <w:rsid w:val="00837C7D"/>
    <w:rsid w:val="00846AFF"/>
    <w:rsid w:val="00861C66"/>
    <w:rsid w:val="00864137"/>
    <w:rsid w:val="00866B35"/>
    <w:rsid w:val="00867601"/>
    <w:rsid w:val="00873609"/>
    <w:rsid w:val="00880FC3"/>
    <w:rsid w:val="00893AAE"/>
    <w:rsid w:val="0089620F"/>
    <w:rsid w:val="008A2042"/>
    <w:rsid w:val="008A51F1"/>
    <w:rsid w:val="008C369B"/>
    <w:rsid w:val="008D7EA2"/>
    <w:rsid w:val="008E709C"/>
    <w:rsid w:val="009010DA"/>
    <w:rsid w:val="00902C4B"/>
    <w:rsid w:val="009116D0"/>
    <w:rsid w:val="00914A62"/>
    <w:rsid w:val="0093466D"/>
    <w:rsid w:val="0094085A"/>
    <w:rsid w:val="00940956"/>
    <w:rsid w:val="00940A77"/>
    <w:rsid w:val="00941451"/>
    <w:rsid w:val="009625DC"/>
    <w:rsid w:val="00963E78"/>
    <w:rsid w:val="00972E5E"/>
    <w:rsid w:val="0098198A"/>
    <w:rsid w:val="00982DA7"/>
    <w:rsid w:val="009939A5"/>
    <w:rsid w:val="009A2AD1"/>
    <w:rsid w:val="009B0DA2"/>
    <w:rsid w:val="009B1631"/>
    <w:rsid w:val="009B1E94"/>
    <w:rsid w:val="009B57A7"/>
    <w:rsid w:val="009C1E5C"/>
    <w:rsid w:val="009D31E9"/>
    <w:rsid w:val="009D37CF"/>
    <w:rsid w:val="009D5DC3"/>
    <w:rsid w:val="009E09CE"/>
    <w:rsid w:val="009F2542"/>
    <w:rsid w:val="009F7BBA"/>
    <w:rsid w:val="00A00EA3"/>
    <w:rsid w:val="00A0555F"/>
    <w:rsid w:val="00A06981"/>
    <w:rsid w:val="00A21E8F"/>
    <w:rsid w:val="00A220FE"/>
    <w:rsid w:val="00A2452C"/>
    <w:rsid w:val="00A312FE"/>
    <w:rsid w:val="00A33F53"/>
    <w:rsid w:val="00A3609C"/>
    <w:rsid w:val="00A52809"/>
    <w:rsid w:val="00A52F30"/>
    <w:rsid w:val="00A56F99"/>
    <w:rsid w:val="00A65340"/>
    <w:rsid w:val="00A70C06"/>
    <w:rsid w:val="00A7269C"/>
    <w:rsid w:val="00A75971"/>
    <w:rsid w:val="00A851D2"/>
    <w:rsid w:val="00A85E80"/>
    <w:rsid w:val="00A907F6"/>
    <w:rsid w:val="00A91B71"/>
    <w:rsid w:val="00A96260"/>
    <w:rsid w:val="00A976F1"/>
    <w:rsid w:val="00AA343B"/>
    <w:rsid w:val="00AA4EEC"/>
    <w:rsid w:val="00AA50A7"/>
    <w:rsid w:val="00AA50E2"/>
    <w:rsid w:val="00AB27CB"/>
    <w:rsid w:val="00AB351F"/>
    <w:rsid w:val="00AC0266"/>
    <w:rsid w:val="00AC1930"/>
    <w:rsid w:val="00AC5E34"/>
    <w:rsid w:val="00AC786C"/>
    <w:rsid w:val="00AE5383"/>
    <w:rsid w:val="00AE7449"/>
    <w:rsid w:val="00AF5DF3"/>
    <w:rsid w:val="00B01D39"/>
    <w:rsid w:val="00B02B98"/>
    <w:rsid w:val="00B04882"/>
    <w:rsid w:val="00B107A7"/>
    <w:rsid w:val="00B12571"/>
    <w:rsid w:val="00B21152"/>
    <w:rsid w:val="00B228C4"/>
    <w:rsid w:val="00B33FF8"/>
    <w:rsid w:val="00B3438C"/>
    <w:rsid w:val="00B37B16"/>
    <w:rsid w:val="00B47D35"/>
    <w:rsid w:val="00B53250"/>
    <w:rsid w:val="00B54042"/>
    <w:rsid w:val="00B567B8"/>
    <w:rsid w:val="00B624B7"/>
    <w:rsid w:val="00B63E24"/>
    <w:rsid w:val="00B800BD"/>
    <w:rsid w:val="00B81BFB"/>
    <w:rsid w:val="00B95B9C"/>
    <w:rsid w:val="00B95BF0"/>
    <w:rsid w:val="00BA08C1"/>
    <w:rsid w:val="00BA405A"/>
    <w:rsid w:val="00BC1B3A"/>
    <w:rsid w:val="00BC7837"/>
    <w:rsid w:val="00BD2650"/>
    <w:rsid w:val="00BF1DB1"/>
    <w:rsid w:val="00BF206D"/>
    <w:rsid w:val="00BF23D4"/>
    <w:rsid w:val="00BF3DAD"/>
    <w:rsid w:val="00BF3F30"/>
    <w:rsid w:val="00C02BC5"/>
    <w:rsid w:val="00C10479"/>
    <w:rsid w:val="00C13B49"/>
    <w:rsid w:val="00C21264"/>
    <w:rsid w:val="00C23967"/>
    <w:rsid w:val="00C248B7"/>
    <w:rsid w:val="00C2591C"/>
    <w:rsid w:val="00C32723"/>
    <w:rsid w:val="00C350A0"/>
    <w:rsid w:val="00C40650"/>
    <w:rsid w:val="00C40E9D"/>
    <w:rsid w:val="00C50A7D"/>
    <w:rsid w:val="00C6188A"/>
    <w:rsid w:val="00C635A7"/>
    <w:rsid w:val="00C6470C"/>
    <w:rsid w:val="00C739E6"/>
    <w:rsid w:val="00C73FB6"/>
    <w:rsid w:val="00C85369"/>
    <w:rsid w:val="00CA33E9"/>
    <w:rsid w:val="00CB0779"/>
    <w:rsid w:val="00CB7E01"/>
    <w:rsid w:val="00CC152E"/>
    <w:rsid w:val="00CC385D"/>
    <w:rsid w:val="00CC540C"/>
    <w:rsid w:val="00CC751F"/>
    <w:rsid w:val="00CC7608"/>
    <w:rsid w:val="00CC7BEF"/>
    <w:rsid w:val="00CD0FB8"/>
    <w:rsid w:val="00CD5409"/>
    <w:rsid w:val="00CD6563"/>
    <w:rsid w:val="00CE1CC5"/>
    <w:rsid w:val="00CE5EBA"/>
    <w:rsid w:val="00CE608D"/>
    <w:rsid w:val="00CF238B"/>
    <w:rsid w:val="00CF49AF"/>
    <w:rsid w:val="00CF4E5F"/>
    <w:rsid w:val="00CF6E79"/>
    <w:rsid w:val="00D12E24"/>
    <w:rsid w:val="00D164A2"/>
    <w:rsid w:val="00D21635"/>
    <w:rsid w:val="00D27D3E"/>
    <w:rsid w:val="00D30DF7"/>
    <w:rsid w:val="00D3100C"/>
    <w:rsid w:val="00D31A7D"/>
    <w:rsid w:val="00D3222A"/>
    <w:rsid w:val="00D34855"/>
    <w:rsid w:val="00D45B69"/>
    <w:rsid w:val="00D46DAE"/>
    <w:rsid w:val="00D52AD7"/>
    <w:rsid w:val="00D607FE"/>
    <w:rsid w:val="00D625A0"/>
    <w:rsid w:val="00D6357C"/>
    <w:rsid w:val="00D74BED"/>
    <w:rsid w:val="00D75267"/>
    <w:rsid w:val="00D767F3"/>
    <w:rsid w:val="00D80D2B"/>
    <w:rsid w:val="00D80D97"/>
    <w:rsid w:val="00D84233"/>
    <w:rsid w:val="00D92184"/>
    <w:rsid w:val="00D93DDF"/>
    <w:rsid w:val="00D953AE"/>
    <w:rsid w:val="00D97B82"/>
    <w:rsid w:val="00DA016D"/>
    <w:rsid w:val="00DB45C2"/>
    <w:rsid w:val="00DB67AE"/>
    <w:rsid w:val="00DB750C"/>
    <w:rsid w:val="00DC6B80"/>
    <w:rsid w:val="00DD22AF"/>
    <w:rsid w:val="00DD50DA"/>
    <w:rsid w:val="00DD61B5"/>
    <w:rsid w:val="00DE3044"/>
    <w:rsid w:val="00DE4BA6"/>
    <w:rsid w:val="00DF0F4F"/>
    <w:rsid w:val="00DF14AF"/>
    <w:rsid w:val="00E06746"/>
    <w:rsid w:val="00E13A18"/>
    <w:rsid w:val="00E379E0"/>
    <w:rsid w:val="00E47BC1"/>
    <w:rsid w:val="00E47C09"/>
    <w:rsid w:val="00E503F6"/>
    <w:rsid w:val="00E548AA"/>
    <w:rsid w:val="00E57957"/>
    <w:rsid w:val="00E57971"/>
    <w:rsid w:val="00E776FC"/>
    <w:rsid w:val="00E851FC"/>
    <w:rsid w:val="00E87D21"/>
    <w:rsid w:val="00E940E0"/>
    <w:rsid w:val="00E971DD"/>
    <w:rsid w:val="00EA0652"/>
    <w:rsid w:val="00EA32F0"/>
    <w:rsid w:val="00EA4A14"/>
    <w:rsid w:val="00EA4D0B"/>
    <w:rsid w:val="00EB272E"/>
    <w:rsid w:val="00EB3032"/>
    <w:rsid w:val="00EC00D1"/>
    <w:rsid w:val="00EC152D"/>
    <w:rsid w:val="00EC29E2"/>
    <w:rsid w:val="00ED4562"/>
    <w:rsid w:val="00ED674A"/>
    <w:rsid w:val="00EE3557"/>
    <w:rsid w:val="00EF0A0F"/>
    <w:rsid w:val="00EF3633"/>
    <w:rsid w:val="00F10607"/>
    <w:rsid w:val="00F17891"/>
    <w:rsid w:val="00F21A1F"/>
    <w:rsid w:val="00F22B53"/>
    <w:rsid w:val="00F24E3A"/>
    <w:rsid w:val="00F5017C"/>
    <w:rsid w:val="00F57D58"/>
    <w:rsid w:val="00F60EA0"/>
    <w:rsid w:val="00F64C53"/>
    <w:rsid w:val="00F72DEB"/>
    <w:rsid w:val="00F7781E"/>
    <w:rsid w:val="00F82110"/>
    <w:rsid w:val="00F8214A"/>
    <w:rsid w:val="00F8223A"/>
    <w:rsid w:val="00F84F61"/>
    <w:rsid w:val="00F95957"/>
    <w:rsid w:val="00F97AC0"/>
    <w:rsid w:val="00FA2DDB"/>
    <w:rsid w:val="00FA66BD"/>
    <w:rsid w:val="00FB5BEB"/>
    <w:rsid w:val="00FC5E4F"/>
    <w:rsid w:val="00FE2A7B"/>
    <w:rsid w:val="00FE3DCE"/>
    <w:rsid w:val="00FE56F5"/>
    <w:rsid w:val="07354BE2"/>
    <w:rsid w:val="0C4B4C3A"/>
    <w:rsid w:val="11BD75F7"/>
    <w:rsid w:val="146705D2"/>
    <w:rsid w:val="438A7CF5"/>
    <w:rsid w:val="4A324603"/>
    <w:rsid w:val="5DB239C4"/>
    <w:rsid w:val="607A0954"/>
    <w:rsid w:val="614A1101"/>
    <w:rsid w:val="7DEE3EC2"/>
    <w:rsid w:val="7E65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5D6BC6"/>
  <w15:docId w15:val="{3B484DC8-DAEF-4448-BF7B-02A18B211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 w:qFormat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 w:qFormat="1"/>
    <w:lsdException w:name="macro" w:semiHidden="1" w:unhideWhenUsed="1" w:qFormat="1"/>
    <w:lsdException w:name="toa heading" w:semiHidden="1" w:unhideWhenUsed="1" w:qFormat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 w:qFormat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 w:qFormat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uiPriority="1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 w:qFormat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 w:qFormat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bidi="en-US"/>
    </w:rPr>
  </w:style>
  <w:style w:type="paragraph" w:styleId="Heading1">
    <w:name w:val="heading 1"/>
    <w:basedOn w:val="Normal"/>
    <w:link w:val="Heading1Char"/>
    <w:uiPriority w:val="9"/>
    <w:qFormat/>
    <w:pPr>
      <w:ind w:left="1264" w:hanging="525"/>
      <w:jc w:val="both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qFormat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1"/>
    <w:qFormat/>
    <w:pPr>
      <w:ind w:left="1821"/>
    </w:pPr>
    <w:rPr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qFormat/>
    <w:pPr>
      <w:ind w:left="0" w:firstLine="360"/>
    </w:pPr>
    <w:rPr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qFormat/>
    <w:pPr>
      <w:spacing w:after="120"/>
      <w:ind w:left="283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pPr>
      <w:spacing w:after="0"/>
      <w:ind w:left="360"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pPr>
      <w:spacing w:after="120"/>
      <w:ind w:left="283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qFormat/>
    <w:pPr>
      <w:ind w:left="4252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qFormat/>
  </w:style>
  <w:style w:type="paragraph" w:styleId="DocumentMap">
    <w:name w:val="Document Map"/>
    <w:basedOn w:val="Normal"/>
    <w:link w:val="DocumentMapChar"/>
    <w:uiPriority w:val="99"/>
    <w:semiHidden/>
    <w:unhideWhenUsed/>
    <w:qFormat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qFormat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qFormat/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TMLAddress">
    <w:name w:val="HTML Address"/>
    <w:basedOn w:val="Normal"/>
    <w:link w:val="HTMLAddressChar"/>
    <w:uiPriority w:val="99"/>
    <w:semiHidden/>
    <w:unhideWhenUsed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qFormat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qFormat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qFormat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qFormat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qFormat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qFormat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qFormat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qFormat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qFormat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qFormat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qFormat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qFormat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qFormat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qFormat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qFormat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qFormat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qFormat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qFormat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qFormat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qFormat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qFormat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qFormat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qFormat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qFormat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qFormat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qFormat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semiHidden/>
    <w:unhideWhenUsed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</w:pPr>
    <w:rPr>
      <w:rFonts w:ascii="Consolas" w:eastAsia="Arial" w:hAnsi="Consolas" w:cs="Arial"/>
      <w:lang w:bidi="en-US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MY" w:eastAsia="en-MY" w:bidi="ar-SA"/>
    </w:rPr>
  </w:style>
  <w:style w:type="paragraph" w:styleId="NormalIndent">
    <w:name w:val="Normal Indent"/>
    <w:basedOn w:val="Normal"/>
    <w:uiPriority w:val="99"/>
    <w:semiHidden/>
    <w:unhideWhenUsed/>
    <w:qFormat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</w:style>
  <w:style w:type="paragraph" w:styleId="PlainText">
    <w:name w:val="Plain Text"/>
    <w:basedOn w:val="Normal"/>
    <w:link w:val="PlainTextChar"/>
    <w:uiPriority w:val="99"/>
    <w:semiHidden/>
    <w:unhideWhenUsed/>
    <w:qFormat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qFormat/>
  </w:style>
  <w:style w:type="paragraph" w:styleId="Signature">
    <w:name w:val="Signature"/>
    <w:basedOn w:val="Normal"/>
    <w:link w:val="SignatureChar"/>
    <w:uiPriority w:val="99"/>
    <w:semiHidden/>
    <w:unhideWhenUsed/>
    <w:qFormat/>
    <w:pPr>
      <w:ind w:left="4252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Authorities">
    <w:name w:val="table of authorities"/>
    <w:basedOn w:val="Normal"/>
    <w:next w:val="Normal"/>
    <w:uiPriority w:val="99"/>
    <w:semiHidden/>
    <w:unhideWhenUsed/>
    <w:qFormat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qFormat/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qFormat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qFormat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qFormat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qFormat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qFormat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qFormat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qFormat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qFormat/>
    <w:pPr>
      <w:spacing w:after="100"/>
      <w:ind w:left="1760"/>
    </w:pPr>
  </w:style>
  <w:style w:type="paragraph" w:styleId="ListParagraph">
    <w:name w:val="List Paragraph"/>
    <w:basedOn w:val="Normal"/>
    <w:qFormat/>
    <w:pPr>
      <w:ind w:left="18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Arial" w:eastAsia="Arial" w:hAnsi="Arial" w:cs="Arial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Arial" w:hAnsi="Arial" w:cs="Arial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="Arial" w:hAnsi="Arial" w:cs="Arial"/>
      <w:b/>
      <w:bCs/>
      <w:sz w:val="24"/>
      <w:szCs w:val="24"/>
      <w:lang w:bidi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Arial" w:hAnsi="Segoe UI" w:cs="Segoe UI"/>
      <w:sz w:val="18"/>
      <w:szCs w:val="18"/>
      <w:lang w:bidi="en-US"/>
    </w:rPr>
  </w:style>
  <w:style w:type="paragraph" w:customStyle="1" w:styleId="Bibliography1">
    <w:name w:val="Bibliography1"/>
    <w:basedOn w:val="Normal"/>
    <w:next w:val="Normal"/>
    <w:uiPriority w:val="37"/>
    <w:semiHidden/>
    <w:unhideWhenUsed/>
    <w:qFormat/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qFormat/>
    <w:rPr>
      <w:rFonts w:ascii="Arial" w:eastAsia="Arial" w:hAnsi="Arial" w:cs="Arial"/>
      <w:sz w:val="16"/>
      <w:szCs w:val="16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Arial" w:eastAsia="Arial" w:hAnsi="Arial" w:cs="Arial"/>
      <w:sz w:val="24"/>
      <w:szCs w:val="24"/>
      <w:lang w:bidi="en-US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qFormat/>
    <w:rPr>
      <w:rFonts w:ascii="Arial" w:eastAsia="Arial" w:hAnsi="Arial" w:cs="Arial"/>
      <w:sz w:val="24"/>
      <w:szCs w:val="24"/>
      <w:lang w:bidi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rPr>
      <w:rFonts w:ascii="Arial" w:eastAsia="Arial" w:hAnsi="Arial" w:cs="Arial"/>
      <w:sz w:val="16"/>
      <w:szCs w:val="16"/>
      <w:lang w:bidi="en-US"/>
    </w:rPr>
  </w:style>
  <w:style w:type="character" w:customStyle="1" w:styleId="ClosingChar">
    <w:name w:val="Closing Char"/>
    <w:basedOn w:val="DefaultParagraphFont"/>
    <w:link w:val="Closing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Arial" w:eastAsia="Arial" w:hAnsi="Arial" w:cs="Arial"/>
      <w:b/>
      <w:bCs/>
      <w:sz w:val="20"/>
      <w:szCs w:val="20"/>
      <w:lang w:bidi="en-US"/>
    </w:rPr>
  </w:style>
  <w:style w:type="character" w:customStyle="1" w:styleId="DateChar">
    <w:name w:val="Date Char"/>
    <w:basedOn w:val="DefaultParagraphFont"/>
    <w:link w:val="Dat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Pr>
      <w:rFonts w:ascii="Segoe UI" w:eastAsia="Arial" w:hAnsi="Segoe UI" w:cs="Segoe UI"/>
      <w:sz w:val="16"/>
      <w:szCs w:val="16"/>
      <w:lang w:bidi="en-US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365F91" w:themeColor="accent1" w:themeShade="BF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bidi="en-US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qFormat/>
    <w:rPr>
      <w:rFonts w:ascii="Arial" w:eastAsia="Arial" w:hAnsi="Arial" w:cs="Arial"/>
      <w:i/>
      <w:iCs/>
      <w:lang w:bidi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nsolas" w:eastAsia="Arial" w:hAnsi="Consolas" w:cs="Arial"/>
      <w:sz w:val="20"/>
      <w:szCs w:val="20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Arial" w:eastAsia="Arial" w:hAnsi="Arial" w:cs="Arial"/>
      <w:i/>
      <w:iCs/>
      <w:color w:val="4F81BD" w:themeColor="accent1"/>
      <w:lang w:bidi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qFormat/>
    <w:rPr>
      <w:rFonts w:ascii="Consolas" w:eastAsia="Arial" w:hAnsi="Consolas" w:cs="Arial"/>
      <w:sz w:val="20"/>
      <w:szCs w:val="20"/>
      <w:lang w:bidi="en-US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qFormat/>
    <w:rPr>
      <w:rFonts w:asciiTheme="majorHAnsi" w:eastAsiaTheme="majorEastAsia" w:hAnsiTheme="majorHAnsi" w:cstheme="majorBidi"/>
      <w:sz w:val="24"/>
      <w:szCs w:val="24"/>
      <w:shd w:val="pct20" w:color="auto" w:fill="auto"/>
      <w:lang w:bidi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bidi="en-US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Pr>
      <w:rFonts w:ascii="Consolas" w:eastAsia="Arial" w:hAnsi="Consolas" w:cs="Arial"/>
      <w:sz w:val="21"/>
      <w:szCs w:val="21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Arial" w:eastAsia="Arial" w:hAnsi="Arial" w:cs="Arial"/>
      <w:i/>
      <w:iCs/>
      <w:color w:val="404040" w:themeColor="text1" w:themeTint="BF"/>
      <w:lang w:bidi="en-US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SignatureChar">
    <w:name w:val="Signature Char"/>
    <w:basedOn w:val="DefaultParagraphFont"/>
    <w:link w:val="Signatur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inorEastAsia"/>
      <w:color w:val="595959" w:themeColor="text1" w:themeTint="A6"/>
      <w:spacing w:val="15"/>
      <w:lang w:bidi="en-US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bidi="en-US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keepNext/>
      <w:keepLines/>
      <w:spacing w:before="24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206</Words>
  <Characters>1175</Characters>
  <Application>Microsoft Office Word</Application>
  <DocSecurity>4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saudara naim</dc:creator>
  <cp:keywords/>
  <cp:lastModifiedBy>kv jb</cp:lastModifiedBy>
  <cp:revision>62</cp:revision>
  <cp:lastPrinted>2025-07-24T02:22:00Z</cp:lastPrinted>
  <dcterms:created xsi:type="dcterms:W3CDTF">2025-08-12T19:11:00Z</dcterms:created>
  <dcterms:modified xsi:type="dcterms:W3CDTF">2026-05-19T04:30:00Z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2025-06-30T00:00:00Z</vt:filetime>
  </property>
  <property fmtid="{D5CDD505-2E9C-101B-9397-08002B2CF9AE}" pid="5" name="KSOProductBuildVer">
    <vt:lpwstr>1033-12.2.0.21931</vt:lpwstr>
  </property>
  <property fmtid="{D5CDD505-2E9C-101B-9397-08002B2CF9AE}" pid="6" name="ICV">
    <vt:lpwstr>22808D31D4CD4E938AAE838CD40688B7_12</vt:lpwstr>
  </property>
</Properties>
</file>