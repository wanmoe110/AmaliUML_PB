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F9EF4" w14:textId="77777777" w:rsidR="009102C8" w:rsidRDefault="00187AD6">
      <w:pPr>
        <w:pStyle w:val="Heading1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SENARAI SEMAK PENGESAHAN</w:t>
      </w:r>
    </w:p>
    <w:p w14:paraId="2B0F9EF5" w14:textId="77777777" w:rsidR="009102C8" w:rsidRDefault="009102C8"/>
    <w:p w14:paraId="2B0F9EF6" w14:textId="77777777" w:rsidR="009102C8" w:rsidRDefault="00187AD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Arahan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</w:rPr>
        <w:t>Tandakan</w:t>
      </w:r>
      <w:proofErr w:type="spellEnd"/>
      <w:r>
        <w:rPr>
          <w:rFonts w:ascii="Arial" w:hAnsi="Arial" w:cs="Arial"/>
          <w:sz w:val="24"/>
          <w:szCs w:val="24"/>
        </w:rPr>
        <w:t xml:space="preserve"> (✓) pada </w:t>
      </w:r>
      <w:proofErr w:type="spellStart"/>
      <w:r>
        <w:rPr>
          <w:rFonts w:ascii="Arial" w:hAnsi="Arial" w:cs="Arial"/>
          <w:sz w:val="24"/>
          <w:szCs w:val="24"/>
        </w:rPr>
        <w:t>ruangan</w:t>
      </w:r>
      <w:proofErr w:type="spellEnd"/>
      <w:r>
        <w:rPr>
          <w:rFonts w:ascii="Arial" w:hAnsi="Arial" w:cs="Arial"/>
          <w:sz w:val="24"/>
          <w:szCs w:val="24"/>
        </w:rPr>
        <w:t xml:space="preserve"> "Ya" </w:t>
      </w:r>
      <w:proofErr w:type="spellStart"/>
      <w:r>
        <w:rPr>
          <w:rFonts w:ascii="Arial" w:hAnsi="Arial" w:cs="Arial"/>
          <w:sz w:val="24"/>
          <w:szCs w:val="24"/>
        </w:rPr>
        <w:t>atau</w:t>
      </w:r>
      <w:proofErr w:type="spellEnd"/>
      <w:r>
        <w:rPr>
          <w:rFonts w:ascii="Arial" w:hAnsi="Arial" w:cs="Arial"/>
          <w:sz w:val="24"/>
          <w:szCs w:val="24"/>
        </w:rPr>
        <w:t xml:space="preserve"> "</w:t>
      </w:r>
      <w:proofErr w:type="spellStart"/>
      <w:r>
        <w:rPr>
          <w:rFonts w:ascii="Arial" w:hAnsi="Arial" w:cs="Arial"/>
          <w:sz w:val="24"/>
          <w:szCs w:val="24"/>
        </w:rPr>
        <w:t>Tidak</w:t>
      </w:r>
      <w:proofErr w:type="spellEnd"/>
      <w:r>
        <w:rPr>
          <w:rFonts w:ascii="Arial" w:hAnsi="Arial" w:cs="Arial"/>
          <w:sz w:val="24"/>
          <w:szCs w:val="24"/>
        </w:rPr>
        <w:t xml:space="preserve">" </w:t>
      </w:r>
      <w:proofErr w:type="spellStart"/>
      <w:r>
        <w:rPr>
          <w:rFonts w:ascii="Arial" w:hAnsi="Arial" w:cs="Arial"/>
          <w:sz w:val="24"/>
          <w:szCs w:val="24"/>
        </w:rPr>
        <w:t>berdasarkan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semakan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terhadap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setiap</w:t>
      </w:r>
      <w:proofErr w:type="spellEnd"/>
      <w:r>
        <w:rPr>
          <w:rFonts w:ascii="Arial" w:hAnsi="Arial" w:cs="Arial"/>
          <w:sz w:val="24"/>
          <w:szCs w:val="24"/>
        </w:rPr>
        <w:t xml:space="preserve"> proses </w:t>
      </w:r>
      <w:proofErr w:type="spellStart"/>
      <w:r>
        <w:rPr>
          <w:rFonts w:ascii="Arial" w:hAnsi="Arial" w:cs="Arial"/>
          <w:sz w:val="24"/>
          <w:szCs w:val="24"/>
        </w:rPr>
        <w:t>kerja</w:t>
      </w:r>
      <w:proofErr w:type="spellEnd"/>
      <w:r>
        <w:rPr>
          <w:rFonts w:ascii="Arial" w:hAnsi="Arial" w:cs="Arial"/>
          <w:sz w:val="24"/>
          <w:szCs w:val="24"/>
        </w:rPr>
        <w:t xml:space="preserve"> yang </w:t>
      </w:r>
      <w:proofErr w:type="spellStart"/>
      <w:r>
        <w:rPr>
          <w:rFonts w:ascii="Arial" w:hAnsi="Arial" w:cs="Arial"/>
          <w:sz w:val="24"/>
          <w:szCs w:val="24"/>
        </w:rPr>
        <w:t>telah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dibina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3645"/>
        <w:gridCol w:w="2160"/>
        <w:gridCol w:w="2160"/>
      </w:tblGrid>
      <w:tr w:rsidR="009102C8" w14:paraId="2B0F9EFB" w14:textId="77777777">
        <w:trPr>
          <w:trHeight w:val="558"/>
        </w:trPr>
        <w:tc>
          <w:tcPr>
            <w:tcW w:w="675" w:type="dxa"/>
            <w:vAlign w:val="center"/>
          </w:tcPr>
          <w:p w14:paraId="2B0F9EF7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3645" w:type="dxa"/>
            <w:vAlign w:val="center"/>
          </w:tcPr>
          <w:p w14:paraId="2B0F9EF8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Kriteria</w:t>
            </w:r>
            <w:proofErr w:type="spellEnd"/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2160" w:type="dxa"/>
            <w:vAlign w:val="center"/>
          </w:tcPr>
          <w:p w14:paraId="2B0F9EF9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Ya</w:t>
            </w:r>
          </w:p>
        </w:tc>
        <w:tc>
          <w:tcPr>
            <w:tcW w:w="2160" w:type="dxa"/>
            <w:vAlign w:val="center"/>
          </w:tcPr>
          <w:p w14:paraId="2B0F9EFA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4"/>
                <w:szCs w:val="24"/>
              </w:rPr>
              <w:t>Tidak</w:t>
            </w:r>
            <w:proofErr w:type="spellEnd"/>
          </w:p>
        </w:tc>
      </w:tr>
      <w:tr w:rsidR="009102C8" w14:paraId="2B0F9F00" w14:textId="77777777">
        <w:trPr>
          <w:trHeight w:val="454"/>
        </w:trPr>
        <w:tc>
          <w:tcPr>
            <w:tcW w:w="675" w:type="dxa"/>
            <w:vAlign w:val="center"/>
          </w:tcPr>
          <w:p w14:paraId="2B0F9EFC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3645" w:type="dxa"/>
            <w:vAlign w:val="center"/>
          </w:tcPr>
          <w:p w14:paraId="2B0F9EFD" w14:textId="77777777" w:rsidR="009102C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pautan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GitHub</w:t>
            </w:r>
          </w:p>
        </w:tc>
        <w:tc>
          <w:tcPr>
            <w:tcW w:w="2160" w:type="dxa"/>
            <w:vAlign w:val="center"/>
          </w:tcPr>
          <w:p w14:paraId="2B0F9EFE" w14:textId="248B9834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EFF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5" w14:textId="77777777">
        <w:trPr>
          <w:trHeight w:val="454"/>
        </w:trPr>
        <w:tc>
          <w:tcPr>
            <w:tcW w:w="675" w:type="dxa"/>
            <w:vAlign w:val="center"/>
          </w:tcPr>
          <w:p w14:paraId="2B0F9F01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3645" w:type="dxa"/>
            <w:vAlign w:val="center"/>
          </w:tcPr>
          <w:p w14:paraId="2B0F9F02" w14:textId="77777777" w:rsidR="009102C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Use Case</w:t>
            </w:r>
          </w:p>
        </w:tc>
        <w:tc>
          <w:tcPr>
            <w:tcW w:w="2160" w:type="dxa"/>
            <w:vAlign w:val="center"/>
          </w:tcPr>
          <w:p w14:paraId="2B0F9F03" w14:textId="4CD7212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4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A" w14:textId="77777777">
        <w:trPr>
          <w:trHeight w:val="454"/>
        </w:trPr>
        <w:tc>
          <w:tcPr>
            <w:tcW w:w="675" w:type="dxa"/>
            <w:vAlign w:val="center"/>
          </w:tcPr>
          <w:p w14:paraId="2B0F9F06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3645" w:type="dxa"/>
            <w:vAlign w:val="center"/>
          </w:tcPr>
          <w:p w14:paraId="2B0F9F07" w14:textId="77777777" w:rsidR="009102C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Clas</w:t>
            </w:r>
            <w:r>
              <w:rPr>
                <w:rFonts w:ascii="Arial" w:hAnsi="Arial" w:cs="Arial"/>
                <w:sz w:val="24"/>
                <w:szCs w:val="24"/>
              </w:rPr>
              <w:t xml:space="preserve">s </w:t>
            </w:r>
          </w:p>
        </w:tc>
        <w:tc>
          <w:tcPr>
            <w:tcW w:w="2160" w:type="dxa"/>
            <w:vAlign w:val="center"/>
          </w:tcPr>
          <w:p w14:paraId="2B0F9F08" w14:textId="2C6B98D6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9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0F" w14:textId="77777777">
        <w:trPr>
          <w:trHeight w:val="454"/>
        </w:trPr>
        <w:tc>
          <w:tcPr>
            <w:tcW w:w="675" w:type="dxa"/>
            <w:vAlign w:val="center"/>
          </w:tcPr>
          <w:p w14:paraId="2B0F9F0B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3645" w:type="dxa"/>
            <w:vAlign w:val="center"/>
          </w:tcPr>
          <w:p w14:paraId="2B0F9F0C" w14:textId="77777777" w:rsidR="009102C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rajah Sequence </w:t>
            </w:r>
          </w:p>
        </w:tc>
        <w:tc>
          <w:tcPr>
            <w:tcW w:w="2160" w:type="dxa"/>
            <w:vAlign w:val="center"/>
          </w:tcPr>
          <w:p w14:paraId="2B0F9F0D" w14:textId="3860695E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0E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14" w14:textId="77777777">
        <w:trPr>
          <w:trHeight w:val="454"/>
        </w:trPr>
        <w:tc>
          <w:tcPr>
            <w:tcW w:w="675" w:type="dxa"/>
            <w:vAlign w:val="center"/>
          </w:tcPr>
          <w:p w14:paraId="2B0F9F10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3645" w:type="dxa"/>
            <w:vAlign w:val="center"/>
          </w:tcPr>
          <w:p w14:paraId="2B0F9F11" w14:textId="77777777" w:rsidR="009102C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Fail rajah State</w:t>
            </w:r>
          </w:p>
        </w:tc>
        <w:tc>
          <w:tcPr>
            <w:tcW w:w="2160" w:type="dxa"/>
            <w:vAlign w:val="center"/>
          </w:tcPr>
          <w:p w14:paraId="2B0F9F12" w14:textId="37C2DBE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3" w14:textId="351608E9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19" w14:textId="77777777">
        <w:trPr>
          <w:trHeight w:val="454"/>
        </w:trPr>
        <w:tc>
          <w:tcPr>
            <w:tcW w:w="675" w:type="dxa"/>
            <w:vAlign w:val="center"/>
          </w:tcPr>
          <w:p w14:paraId="2B0F9F15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3645" w:type="dxa"/>
            <w:vAlign w:val="center"/>
          </w:tcPr>
          <w:p w14:paraId="2B0F9F16" w14:textId="77777777" w:rsidR="009102C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Fail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dimuat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naik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betul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dalam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repositori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GitHub.</w:t>
            </w:r>
          </w:p>
        </w:tc>
        <w:tc>
          <w:tcPr>
            <w:tcW w:w="2160" w:type="dxa"/>
            <w:vAlign w:val="center"/>
          </w:tcPr>
          <w:p w14:paraId="2B0F9F17" w14:textId="40BC7E01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8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:rsidRPr="00EC35B8" w14:paraId="2B0F9F1E" w14:textId="77777777">
        <w:trPr>
          <w:trHeight w:val="454"/>
        </w:trPr>
        <w:tc>
          <w:tcPr>
            <w:tcW w:w="675" w:type="dxa"/>
            <w:vAlign w:val="center"/>
          </w:tcPr>
          <w:p w14:paraId="2B0F9F1A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3645" w:type="dxa"/>
            <w:vAlign w:val="center"/>
          </w:tcPr>
          <w:p w14:paraId="2B0F9F1B" w14:textId="77777777" w:rsidR="009102C8" w:rsidRPr="00EC35B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EC35B8">
              <w:rPr>
                <w:rFonts w:ascii="Arial" w:hAnsi="Arial" w:cs="Arial"/>
                <w:sz w:val="24"/>
                <w:szCs w:val="24"/>
                <w:lang w:val="fi-FI"/>
              </w:rPr>
              <w:t>Kemaskini paparan asas login mengikut jenis pengguna.</w:t>
            </w:r>
          </w:p>
        </w:tc>
        <w:tc>
          <w:tcPr>
            <w:tcW w:w="2160" w:type="dxa"/>
            <w:vAlign w:val="center"/>
          </w:tcPr>
          <w:p w14:paraId="2B0F9F1C" w14:textId="3DD5C708" w:rsidR="009102C8" w:rsidRPr="00EC35B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val="fi-FI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1D" w14:textId="77777777" w:rsidR="009102C8" w:rsidRPr="00EC35B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val="fi-FI"/>
              </w:rPr>
            </w:pPr>
          </w:p>
        </w:tc>
      </w:tr>
      <w:tr w:rsidR="009102C8" w14:paraId="2B0F9F23" w14:textId="77777777">
        <w:trPr>
          <w:trHeight w:val="454"/>
        </w:trPr>
        <w:tc>
          <w:tcPr>
            <w:tcW w:w="675" w:type="dxa"/>
            <w:vAlign w:val="center"/>
          </w:tcPr>
          <w:p w14:paraId="2B0F9F1F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3645" w:type="dxa"/>
            <w:vAlign w:val="center"/>
          </w:tcPr>
          <w:p w14:paraId="2B0F9F20" w14:textId="77777777" w:rsidR="009102C8" w:rsidRDefault="00187AD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Laporan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Kemajuan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Kerja</w:t>
            </w:r>
            <w:proofErr w:type="spellEnd"/>
          </w:p>
        </w:tc>
        <w:tc>
          <w:tcPr>
            <w:tcW w:w="2160" w:type="dxa"/>
            <w:vAlign w:val="center"/>
          </w:tcPr>
          <w:p w14:paraId="2B0F9F21" w14:textId="21264BE9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22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28" w14:textId="77777777">
        <w:trPr>
          <w:trHeight w:val="454"/>
        </w:trPr>
        <w:tc>
          <w:tcPr>
            <w:tcW w:w="675" w:type="dxa"/>
            <w:vAlign w:val="center"/>
          </w:tcPr>
          <w:p w14:paraId="2B0F9F24" w14:textId="77777777" w:rsidR="009102C8" w:rsidRDefault="00187AD6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3645" w:type="dxa"/>
            <w:vAlign w:val="center"/>
          </w:tcPr>
          <w:p w14:paraId="2B0F9F25" w14:textId="77777777" w:rsidR="009102C8" w:rsidRDefault="00187AD6">
            <w:pPr>
              <w:spacing w:after="0" w:line="240" w:lineRule="auto"/>
              <w:rPr>
                <w:rFonts w:ascii="Arial" w:eastAsia="SimSun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Namakan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fail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dengan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tepat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seperti</w:t>
            </w:r>
            <w:proofErr w:type="spellEnd"/>
            <w:r>
              <w:rPr>
                <w:rFonts w:ascii="Arial" w:eastAsia="SimSun" w:hAnsi="Arial" w:cs="Arial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" w:eastAsia="SimSun" w:hAnsi="Arial" w:cs="Arial"/>
                <w:sz w:val="24"/>
                <w:szCs w:val="24"/>
              </w:rPr>
              <w:t>diminta</w:t>
            </w:r>
            <w:proofErr w:type="spellEnd"/>
          </w:p>
        </w:tc>
        <w:tc>
          <w:tcPr>
            <w:tcW w:w="2160" w:type="dxa"/>
            <w:vAlign w:val="center"/>
          </w:tcPr>
          <w:p w14:paraId="2B0F9F26" w14:textId="3E9FD8FF" w:rsidR="009102C8" w:rsidRDefault="00EC35B8" w:rsidP="00EC35B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✓</w:t>
            </w:r>
          </w:p>
        </w:tc>
        <w:tc>
          <w:tcPr>
            <w:tcW w:w="2160" w:type="dxa"/>
            <w:vAlign w:val="center"/>
          </w:tcPr>
          <w:p w14:paraId="2B0F9F27" w14:textId="77777777" w:rsidR="009102C8" w:rsidRDefault="009102C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B0F9F29" w14:textId="77777777" w:rsidR="009102C8" w:rsidRDefault="009102C8">
      <w:pPr>
        <w:rPr>
          <w:rFonts w:ascii="Arial" w:hAnsi="Arial" w:cs="Arial"/>
          <w:sz w:val="24"/>
          <w:szCs w:val="24"/>
        </w:rPr>
      </w:pPr>
    </w:p>
    <w:p w14:paraId="2B0F9F2A" w14:textId="77777777" w:rsidR="009102C8" w:rsidRDefault="009102C8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1518"/>
        <w:gridCol w:w="3504"/>
      </w:tblGrid>
      <w:tr w:rsidR="009102C8" w14:paraId="2B0F9F2E" w14:textId="77777777">
        <w:trPr>
          <w:trHeight w:val="585"/>
        </w:trPr>
        <w:tc>
          <w:tcPr>
            <w:tcW w:w="3834" w:type="dxa"/>
          </w:tcPr>
          <w:p w14:paraId="2B0F9F2B" w14:textId="31F7DEFD" w:rsidR="009102C8" w:rsidRDefault="00187AD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Disemak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oleh:</w:t>
            </w:r>
            <w:r w:rsidR="00CB0054">
              <w:rPr>
                <w:rFonts w:ascii="Arial" w:hAnsi="Arial" w:cs="Arial"/>
                <w:sz w:val="24"/>
                <w:szCs w:val="24"/>
              </w:rPr>
              <w:t>Muhammad</w:t>
            </w:r>
            <w:proofErr w:type="spellEnd"/>
            <w:proofErr w:type="gramEnd"/>
            <w:r w:rsidR="00CB0054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CB0054">
              <w:rPr>
                <w:rFonts w:ascii="Arial" w:hAnsi="Arial" w:cs="Arial"/>
                <w:sz w:val="24"/>
                <w:szCs w:val="24"/>
              </w:rPr>
              <w:t>Najwan</w:t>
            </w:r>
            <w:proofErr w:type="spellEnd"/>
            <w:r w:rsidR="00CB0054">
              <w:rPr>
                <w:rFonts w:ascii="Arial" w:hAnsi="Arial" w:cs="Arial"/>
                <w:sz w:val="24"/>
                <w:szCs w:val="24"/>
              </w:rPr>
              <w:t xml:space="preserve"> Bin Abdul </w:t>
            </w:r>
            <w:proofErr w:type="spellStart"/>
            <w:r w:rsidR="00CB0054">
              <w:rPr>
                <w:rFonts w:ascii="Arial" w:hAnsi="Arial" w:cs="Arial"/>
                <w:sz w:val="24"/>
                <w:szCs w:val="24"/>
              </w:rPr>
              <w:t>Syukor</w:t>
            </w:r>
            <w:proofErr w:type="spellEnd"/>
          </w:p>
        </w:tc>
        <w:tc>
          <w:tcPr>
            <w:tcW w:w="1518" w:type="dxa"/>
          </w:tcPr>
          <w:p w14:paraId="2B0F9F2C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2D" w14:textId="7628E890" w:rsidR="009102C8" w:rsidRDefault="00187AD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Disahkan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oleh</w:t>
            </w:r>
            <w:proofErr w:type="gramEnd"/>
            <w:r w:rsidR="004624E1">
              <w:rPr>
                <w:rFonts w:ascii="Arial" w:hAnsi="Arial" w:cs="Arial"/>
                <w:sz w:val="24"/>
                <w:szCs w:val="24"/>
              </w:rPr>
              <w:t>;</w:t>
            </w:r>
            <w:r w:rsidR="008D36ED">
              <w:rPr>
                <w:rFonts w:ascii="Arial" w:hAnsi="Arial" w:cs="Arial"/>
                <w:sz w:val="24"/>
                <w:szCs w:val="24"/>
              </w:rPr>
              <w:t>Ts.Muhammad</w:t>
            </w:r>
            <w:proofErr w:type="spellEnd"/>
            <w:r w:rsidR="008D36ED">
              <w:rPr>
                <w:rFonts w:ascii="Arial" w:hAnsi="Arial" w:cs="Arial"/>
                <w:sz w:val="24"/>
                <w:szCs w:val="24"/>
              </w:rPr>
              <w:t xml:space="preserve"> Nur Fahmi </w:t>
            </w:r>
            <w:proofErr w:type="spellStart"/>
            <w:r w:rsidR="008D36ED">
              <w:rPr>
                <w:rFonts w:ascii="Arial" w:hAnsi="Arial" w:cs="Arial"/>
                <w:sz w:val="24"/>
                <w:szCs w:val="24"/>
              </w:rPr>
              <w:t>Ruzaini</w:t>
            </w:r>
            <w:proofErr w:type="spellEnd"/>
            <w:r w:rsidR="008D36ED">
              <w:rPr>
                <w:rFonts w:ascii="Arial" w:hAnsi="Arial" w:cs="Arial"/>
                <w:sz w:val="24"/>
                <w:szCs w:val="24"/>
              </w:rPr>
              <w:t xml:space="preserve"> Bin Mohd </w:t>
            </w:r>
            <w:proofErr w:type="spellStart"/>
            <w:r w:rsidR="008D36ED">
              <w:rPr>
                <w:rFonts w:ascii="Arial" w:hAnsi="Arial" w:cs="Arial"/>
                <w:sz w:val="24"/>
                <w:szCs w:val="24"/>
              </w:rPr>
              <w:t>Yusoff</w:t>
            </w:r>
            <w:proofErr w:type="spellEnd"/>
          </w:p>
        </w:tc>
      </w:tr>
      <w:tr w:rsidR="009102C8" w14:paraId="2B0F9F32" w14:textId="77777777" w:rsidTr="00BD3138">
        <w:trPr>
          <w:trHeight w:val="576"/>
        </w:trPr>
        <w:tc>
          <w:tcPr>
            <w:tcW w:w="3834" w:type="dxa"/>
          </w:tcPr>
          <w:p w14:paraId="2B0F9F2F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8" w:type="dxa"/>
          </w:tcPr>
          <w:p w14:paraId="2B0F9F30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1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02C8" w14:paraId="2B0F9F36" w14:textId="77777777">
        <w:tc>
          <w:tcPr>
            <w:tcW w:w="3834" w:type="dxa"/>
          </w:tcPr>
          <w:p w14:paraId="2B0F9F33" w14:textId="09956799" w:rsidR="009102C8" w:rsidRDefault="004624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  <w:tc>
          <w:tcPr>
            <w:tcW w:w="1518" w:type="dxa"/>
          </w:tcPr>
          <w:p w14:paraId="2B0F9F34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5" w14:textId="77777777" w:rsidR="009102C8" w:rsidRDefault="00187A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______________________  </w:t>
            </w:r>
          </w:p>
        </w:tc>
      </w:tr>
      <w:tr w:rsidR="009102C8" w14:paraId="2B0F9F3A" w14:textId="77777777">
        <w:tc>
          <w:tcPr>
            <w:tcW w:w="3834" w:type="dxa"/>
          </w:tcPr>
          <w:p w14:paraId="2B0F9F37" w14:textId="59FD5500" w:rsidR="009102C8" w:rsidRDefault="00187A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</w:t>
            </w:r>
            <w:r w:rsidR="004624E1">
              <w:rPr>
                <w:rFonts w:ascii="Arial" w:hAnsi="Arial" w:cs="Arial"/>
                <w:sz w:val="24"/>
                <w:szCs w:val="24"/>
              </w:rPr>
              <w:t>19/4/2026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518" w:type="dxa"/>
          </w:tcPr>
          <w:p w14:paraId="2B0F9F38" w14:textId="77777777" w:rsidR="009102C8" w:rsidRDefault="009102C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04" w:type="dxa"/>
          </w:tcPr>
          <w:p w14:paraId="2B0F9F39" w14:textId="47DCA4E3" w:rsidR="009102C8" w:rsidRDefault="00187AD6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Tarikh:</w:t>
            </w:r>
            <w:r w:rsidR="004624E1">
              <w:rPr>
                <w:rFonts w:ascii="Arial" w:hAnsi="Arial" w:cs="Arial"/>
                <w:sz w:val="24"/>
                <w:szCs w:val="24"/>
              </w:rPr>
              <w:t>19/4/2026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</w:p>
        </w:tc>
      </w:tr>
    </w:tbl>
    <w:p w14:paraId="2B0F9F3B" w14:textId="3C845C91" w:rsidR="009102C8" w:rsidRDefault="00D92AB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B0F9F3C" w14:textId="77777777" w:rsidR="009102C8" w:rsidRDefault="00187A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 xml:space="preserve">                                                                                </w:t>
      </w:r>
    </w:p>
    <w:p w14:paraId="2B0F9F3E" w14:textId="16C767CD" w:rsidR="009102C8" w:rsidRDefault="00187AD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</w:t>
      </w:r>
    </w:p>
    <w:sectPr w:rsidR="009102C8">
      <w:headerReference w:type="default" r:id="rId8"/>
      <w:footerReference w:type="default" r:id="rId9"/>
      <w:pgSz w:w="12240" w:h="15840"/>
      <w:pgMar w:top="1440" w:right="1800" w:bottom="1440" w:left="1800" w:header="624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C8FC" w14:textId="77777777" w:rsidR="00187AD6" w:rsidRDefault="00187AD6">
      <w:pPr>
        <w:spacing w:line="240" w:lineRule="auto"/>
      </w:pPr>
      <w:r>
        <w:separator/>
      </w:r>
    </w:p>
  </w:endnote>
  <w:endnote w:type="continuationSeparator" w:id="0">
    <w:p w14:paraId="2A27997D" w14:textId="77777777" w:rsidR="00187AD6" w:rsidRDefault="00187AD6">
      <w:pPr>
        <w:spacing w:line="240" w:lineRule="auto"/>
      </w:pPr>
      <w:r>
        <w:continuationSeparator/>
      </w:r>
    </w:p>
  </w:endnote>
  <w:endnote w:type="continuationNotice" w:id="1">
    <w:p w14:paraId="1D8C5B09" w14:textId="77777777" w:rsidR="00187AD6" w:rsidRDefault="00187AD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9F44" w14:textId="77777777" w:rsidR="009102C8" w:rsidRDefault="00187AD6">
    <w:pPr>
      <w:pStyle w:val="Foo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LP, </w:t>
    </w:r>
    <w:proofErr w:type="spellStart"/>
    <w:r>
      <w:rPr>
        <w:rFonts w:ascii="Arial" w:hAnsi="Arial" w:cs="Arial"/>
        <w:sz w:val="16"/>
        <w:szCs w:val="16"/>
      </w:rPr>
      <w:t>Edisi</w:t>
    </w:r>
    <w:proofErr w:type="spellEnd"/>
    <w:r>
      <w:rPr>
        <w:rFonts w:ascii="Arial" w:hAnsi="Arial" w:cs="Arial"/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6CA2D" w14:textId="77777777" w:rsidR="00187AD6" w:rsidRDefault="00187AD6">
      <w:pPr>
        <w:spacing w:after="0"/>
      </w:pPr>
      <w:r>
        <w:separator/>
      </w:r>
    </w:p>
  </w:footnote>
  <w:footnote w:type="continuationSeparator" w:id="0">
    <w:p w14:paraId="225C8E88" w14:textId="77777777" w:rsidR="00187AD6" w:rsidRDefault="00187AD6">
      <w:pPr>
        <w:spacing w:after="0"/>
      </w:pPr>
      <w:r>
        <w:continuationSeparator/>
      </w:r>
    </w:p>
  </w:footnote>
  <w:footnote w:type="continuationNotice" w:id="1">
    <w:p w14:paraId="249A8483" w14:textId="77777777" w:rsidR="00187AD6" w:rsidRDefault="00187AD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9F43" w14:textId="77777777" w:rsidR="009102C8" w:rsidRDefault="00187AD6">
    <w:pPr>
      <w:pStyle w:val="Header"/>
      <w:wordWrap w:val="0"/>
      <w:jc w:val="right"/>
    </w:pPr>
    <w:r>
      <w:rPr>
        <w:rFonts w:ascii="Arial" w:hAnsi="Arial" w:cs="Arial"/>
        <w:b/>
        <w:bCs/>
      </w:rPr>
      <w:t>Lampiran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7219075">
    <w:abstractNumId w:val="5"/>
  </w:num>
  <w:num w:numId="2" w16cid:durableId="1273048802">
    <w:abstractNumId w:val="3"/>
  </w:num>
  <w:num w:numId="3" w16cid:durableId="1277756106">
    <w:abstractNumId w:val="2"/>
  </w:num>
  <w:num w:numId="4" w16cid:durableId="905915092">
    <w:abstractNumId w:val="4"/>
  </w:num>
  <w:num w:numId="5" w16cid:durableId="397244407">
    <w:abstractNumId w:val="1"/>
  </w:num>
  <w:num w:numId="6" w16cid:durableId="107748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41F"/>
    <w:rsid w:val="0006063C"/>
    <w:rsid w:val="00082906"/>
    <w:rsid w:val="0015074B"/>
    <w:rsid w:val="00164A21"/>
    <w:rsid w:val="00187AD6"/>
    <w:rsid w:val="001F66DB"/>
    <w:rsid w:val="00242E82"/>
    <w:rsid w:val="0029639D"/>
    <w:rsid w:val="00326F90"/>
    <w:rsid w:val="00357919"/>
    <w:rsid w:val="003B612E"/>
    <w:rsid w:val="004624E1"/>
    <w:rsid w:val="0047688E"/>
    <w:rsid w:val="004D45C7"/>
    <w:rsid w:val="005377B8"/>
    <w:rsid w:val="005E1905"/>
    <w:rsid w:val="005E296D"/>
    <w:rsid w:val="006C246A"/>
    <w:rsid w:val="006D0DE3"/>
    <w:rsid w:val="007B2773"/>
    <w:rsid w:val="008172E1"/>
    <w:rsid w:val="008D36ED"/>
    <w:rsid w:val="008E03D8"/>
    <w:rsid w:val="00910291"/>
    <w:rsid w:val="009102C8"/>
    <w:rsid w:val="00931851"/>
    <w:rsid w:val="00934A12"/>
    <w:rsid w:val="00991D58"/>
    <w:rsid w:val="009C081D"/>
    <w:rsid w:val="00A85C51"/>
    <w:rsid w:val="00AA1D8D"/>
    <w:rsid w:val="00B47730"/>
    <w:rsid w:val="00BD3138"/>
    <w:rsid w:val="00C168DD"/>
    <w:rsid w:val="00CB0054"/>
    <w:rsid w:val="00CB0664"/>
    <w:rsid w:val="00CB3A6A"/>
    <w:rsid w:val="00CE7EE9"/>
    <w:rsid w:val="00D26488"/>
    <w:rsid w:val="00D92AB3"/>
    <w:rsid w:val="00DD191D"/>
    <w:rsid w:val="00E35636"/>
    <w:rsid w:val="00EB0571"/>
    <w:rsid w:val="00EC35B8"/>
    <w:rsid w:val="00FC693F"/>
    <w:rsid w:val="043B1A01"/>
    <w:rsid w:val="09F221D0"/>
    <w:rsid w:val="24171AC2"/>
    <w:rsid w:val="38E53BA7"/>
    <w:rsid w:val="3FE66AC8"/>
    <w:rsid w:val="43C755E8"/>
    <w:rsid w:val="4B891C7B"/>
    <w:rsid w:val="4BE343E0"/>
    <w:rsid w:val="628F2B8A"/>
    <w:rsid w:val="6D615457"/>
    <w:rsid w:val="74165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F9EF4"/>
  <w14:defaultImageDpi w14:val="300"/>
  <w15:docId w15:val="{E5D7184B-060E-492F-B7E7-96391EBC3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eastAsiaTheme="minorEastAsia" w:hAnsi="Courier" w:cstheme="minorBidi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130</Words>
  <Characters>745</Characters>
  <Application>Microsoft Office Word</Application>
  <DocSecurity>4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 jb</cp:lastModifiedBy>
  <cp:revision>23</cp:revision>
  <dcterms:created xsi:type="dcterms:W3CDTF">2013-12-24T15:15:00Z</dcterms:created>
  <dcterms:modified xsi:type="dcterms:W3CDTF">2026-05-19T04:27:00Z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A6F9C440574A408DBD87984273EDD5D4_12</vt:lpwstr>
  </property>
</Properties>
</file>